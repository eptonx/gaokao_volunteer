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D4875">
      <w:pPr>
        <w:pStyle w:val="3"/>
      </w:pPr>
      <w:r>
        <w:t>高考志愿填报分析系统 — 6人横向分工与任务量说明</w:t>
      </w:r>
    </w:p>
    <w:p w14:paraId="3C7132CC"/>
    <w:p w14:paraId="55B447EF"/>
    <w:p w14:paraId="20644623">
      <w:pPr>
        <w:pStyle w:val="164"/>
        <w:pBdr>
          <w:left w:val="single" w:color="CCCCCC" w:sz="24" w:space="0"/>
        </w:pBdr>
        <w:shd w:val="clear" w:fill="F8F8F8"/>
      </w:pPr>
      <w:r>
        <w:t>横向开发 = 每人前后端一起做（自己模块的全栈：MyBatis Mapper → Service → Controller → Vue页面 → 接口联调）</w:t>
      </w:r>
    </w:p>
    <w:p w14:paraId="1494478F">
      <w:pPr>
        <w:pStyle w:val="164"/>
        <w:pBdr>
          <w:left w:val="single" w:color="CCCCCC" w:sz="24" w:space="0"/>
        </w:pBdr>
        <w:shd w:val="clear" w:fill="F8F8F8"/>
      </w:pPr>
      <w:r>
        <w:t xml:space="preserve">工期按 </w:t>
      </w:r>
      <w:r>
        <w:rPr>
          <w:b/>
        </w:rPr>
        <w:t>6 周开发 + 2 周联调测试</w:t>
      </w:r>
      <w:r>
        <w:t xml:space="preserve"> 估算，工作量以"理想人日"（1人日 ≈ 6小时纯编码）计算</w:t>
      </w:r>
    </w:p>
    <w:p w14:paraId="3035CB02">
      <w:pPr>
        <w:pStyle w:val="164"/>
        <w:pBdr>
          <w:left w:val="single" w:color="CCCCCC" w:sz="24" w:space="0"/>
        </w:pBdr>
        <w:shd w:val="clear" w:fill="F8F8F8"/>
      </w:pPr>
      <w:r>
        <w:t>难度图例：⭐ 入门 / ⭐⭐ 基础 / ⭐⭐⭐ 中等 / ⭐⭐⭐⭐ 较难 / ⭐⭐⭐⭐⭐ 难</w:t>
      </w:r>
    </w:p>
    <w:p w14:paraId="012C693E">
      <w:pPr>
        <w:pStyle w:val="169"/>
        <w:pBdr>
          <w:top w:val="single" w:color="CCCCCC" w:sz="8" w:space="0"/>
        </w:pBdr>
        <w:spacing w:after="240"/>
      </w:pPr>
    </w:p>
    <w:p w14:paraId="47FE5723">
      <w:pPr>
        <w:pStyle w:val="4"/>
      </w:pPr>
      <w:r>
        <w:t>总览表（一眼看清谁做什么、做多少）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029"/>
        <w:gridCol w:w="1033"/>
        <w:gridCol w:w="1029"/>
        <w:gridCol w:w="1031"/>
        <w:gridCol w:w="1029"/>
        <w:gridCol w:w="1031"/>
        <w:gridCol w:w="1317"/>
      </w:tblGrid>
      <w:tr w14:paraId="4330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shd w:val="clear" w:color="auto" w:fill="F2F2F2"/>
          </w:tcPr>
          <w:p w14:paraId="5A3E9117">
            <w:pPr>
              <w:jc w:val="left"/>
            </w:pPr>
            <w:r>
              <w:rPr>
                <w:b/>
              </w:rPr>
              <w:t>成员</w:t>
            </w:r>
          </w:p>
        </w:tc>
        <w:tc>
          <w:tcPr>
            <w:tcW w:w="1039" w:type="dxa"/>
            <w:shd w:val="clear" w:color="auto" w:fill="F2F2F2"/>
          </w:tcPr>
          <w:p w14:paraId="385072BB">
            <w:pPr>
              <w:jc w:val="left"/>
            </w:pPr>
            <w:r>
              <w:rPr>
                <w:b/>
              </w:rPr>
              <w:t>角色定位</w:t>
            </w:r>
          </w:p>
        </w:tc>
        <w:tc>
          <w:tcPr>
            <w:tcW w:w="1039" w:type="dxa"/>
            <w:shd w:val="clear" w:color="auto" w:fill="F2F2F2"/>
          </w:tcPr>
          <w:p w14:paraId="67C4ACCD">
            <w:pPr>
              <w:jc w:val="left"/>
            </w:pPr>
            <w:r>
              <w:rPr>
                <w:b/>
              </w:rPr>
              <w:t>负责模块</w:t>
            </w:r>
          </w:p>
        </w:tc>
        <w:tc>
          <w:tcPr>
            <w:tcW w:w="1039" w:type="dxa"/>
            <w:shd w:val="clear" w:color="auto" w:fill="F2F2F2"/>
          </w:tcPr>
          <w:p w14:paraId="01F3A69C">
            <w:pPr>
              <w:jc w:val="left"/>
            </w:pPr>
            <w:r>
              <w:rPr>
                <w:b/>
              </w:rPr>
              <w:t>页面数</w:t>
            </w:r>
          </w:p>
        </w:tc>
        <w:tc>
          <w:tcPr>
            <w:tcW w:w="1039" w:type="dxa"/>
            <w:shd w:val="clear" w:color="auto" w:fill="F2F2F2"/>
          </w:tcPr>
          <w:p w14:paraId="3C83BE86">
            <w:pPr>
              <w:jc w:val="left"/>
            </w:pPr>
            <w:r>
              <w:rPr>
                <w:b/>
              </w:rPr>
              <w:t>接口数</w:t>
            </w:r>
          </w:p>
        </w:tc>
        <w:tc>
          <w:tcPr>
            <w:tcW w:w="1039" w:type="dxa"/>
            <w:shd w:val="clear" w:color="auto" w:fill="F2F2F2"/>
          </w:tcPr>
          <w:p w14:paraId="3C298753">
            <w:pPr>
              <w:jc w:val="left"/>
            </w:pPr>
            <w:r>
              <w:rPr>
                <w:b/>
              </w:rPr>
              <w:t>主写表</w:t>
            </w:r>
          </w:p>
        </w:tc>
        <w:tc>
          <w:tcPr>
            <w:tcW w:w="1039" w:type="dxa"/>
            <w:shd w:val="clear" w:color="auto" w:fill="F2F2F2"/>
          </w:tcPr>
          <w:p w14:paraId="194F897A">
            <w:pPr>
              <w:jc w:val="left"/>
            </w:pPr>
            <w:r>
              <w:rPr>
                <w:b/>
              </w:rPr>
              <w:t>工作量(人日)</w:t>
            </w:r>
          </w:p>
        </w:tc>
        <w:tc>
          <w:tcPr>
            <w:tcW w:w="1039" w:type="dxa"/>
            <w:shd w:val="clear" w:color="auto" w:fill="F2F2F2"/>
          </w:tcPr>
          <w:p w14:paraId="55CA8A8A">
            <w:pPr>
              <w:jc w:val="left"/>
            </w:pPr>
            <w:r>
              <w:rPr>
                <w:b/>
              </w:rPr>
              <w:t>难度</w:t>
            </w:r>
          </w:p>
        </w:tc>
      </w:tr>
      <w:tr w14:paraId="2FCC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4E6A6D88">
            <w:pPr>
              <w:jc w:val="left"/>
            </w:pPr>
            <w:r>
              <w:rPr>
                <w:b/>
              </w:rPr>
              <w:t>M1 组长</w:t>
            </w:r>
          </w:p>
        </w:tc>
        <w:tc>
          <w:tcPr>
            <w:tcW w:w="1039" w:type="dxa"/>
          </w:tcPr>
          <w:p w14:paraId="7AE95668">
            <w:pPr>
              <w:jc w:val="left"/>
            </w:pPr>
            <w:r>
              <w:t>公共基础+考生核心+全量建表</w:t>
            </w:r>
          </w:p>
        </w:tc>
        <w:tc>
          <w:tcPr>
            <w:tcW w:w="1039" w:type="dxa"/>
          </w:tcPr>
          <w:p w14:paraId="61C83D9A">
            <w:pPr>
              <w:jc w:val="left"/>
            </w:pPr>
            <w:r>
              <w:t>注册登录、成绩录入、AI对话、志愿生成、方案管理</w:t>
            </w:r>
          </w:p>
        </w:tc>
        <w:tc>
          <w:tcPr>
            <w:tcW w:w="1039" w:type="dxa"/>
          </w:tcPr>
          <w:p w14:paraId="60F001A6">
            <w:pPr>
              <w:jc w:val="left"/>
            </w:pPr>
            <w:r>
              <w:t>4</w:t>
            </w:r>
          </w:p>
        </w:tc>
        <w:tc>
          <w:tcPr>
            <w:tcW w:w="1039" w:type="dxa"/>
          </w:tcPr>
          <w:p w14:paraId="45D56911">
            <w:pPr>
              <w:jc w:val="left"/>
            </w:pPr>
            <w:r>
              <w:t>~22</w:t>
            </w:r>
          </w:p>
        </w:tc>
        <w:tc>
          <w:tcPr>
            <w:tcW w:w="1039" w:type="dxa"/>
          </w:tcPr>
          <w:p w14:paraId="2C551069">
            <w:pPr>
              <w:jc w:val="left"/>
            </w:pPr>
            <w:r>
              <w:t>5张</w:t>
            </w:r>
          </w:p>
        </w:tc>
        <w:tc>
          <w:tcPr>
            <w:tcW w:w="1039" w:type="dxa"/>
          </w:tcPr>
          <w:p w14:paraId="06613061">
            <w:pPr>
              <w:jc w:val="left"/>
            </w:pPr>
            <w:r>
              <w:rPr>
                <w:b/>
              </w:rPr>
              <w:t>40-45</w:t>
            </w:r>
          </w:p>
        </w:tc>
        <w:tc>
          <w:tcPr>
            <w:tcW w:w="1039" w:type="dxa"/>
          </w:tcPr>
          <w:p w14:paraId="14686525">
            <w:pPr>
              <w:jc w:val="left"/>
            </w:pPr>
            <w:r>
              <w:t>⭐⭐⭐⭐⭐</w:t>
            </w:r>
          </w:p>
        </w:tc>
      </w:tr>
      <w:tr w14:paraId="7F0A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078A19C3">
            <w:pPr>
              <w:jc w:val="left"/>
            </w:pPr>
            <w:r>
              <w:rPr>
                <w:b/>
              </w:rPr>
              <w:t>M2</w:t>
            </w:r>
          </w:p>
        </w:tc>
        <w:tc>
          <w:tcPr>
            <w:tcW w:w="1039" w:type="dxa"/>
          </w:tcPr>
          <w:p w14:paraId="4A9F0EE7">
            <w:pPr>
              <w:jc w:val="left"/>
            </w:pPr>
            <w:r>
              <w:t>院校端全栈</w:t>
            </w:r>
          </w:p>
        </w:tc>
        <w:tc>
          <w:tcPr>
            <w:tcW w:w="1039" w:type="dxa"/>
          </w:tcPr>
          <w:p w14:paraId="38C5CCE5">
            <w:pPr>
              <w:jc w:val="left"/>
            </w:pPr>
            <w:r>
              <w:t>院校注册、资质提交、招生计划、招生简章</w:t>
            </w:r>
          </w:p>
        </w:tc>
        <w:tc>
          <w:tcPr>
            <w:tcW w:w="1039" w:type="dxa"/>
          </w:tcPr>
          <w:p w14:paraId="78CB921C">
            <w:pPr>
              <w:jc w:val="left"/>
            </w:pPr>
            <w:r>
              <w:t>6</w:t>
            </w:r>
          </w:p>
        </w:tc>
        <w:tc>
          <w:tcPr>
            <w:tcW w:w="1039" w:type="dxa"/>
          </w:tcPr>
          <w:p w14:paraId="46E94D85">
            <w:pPr>
              <w:jc w:val="left"/>
            </w:pPr>
            <w:r>
              <w:t>~20</w:t>
            </w:r>
          </w:p>
        </w:tc>
        <w:tc>
          <w:tcPr>
            <w:tcW w:w="1039" w:type="dxa"/>
          </w:tcPr>
          <w:p w14:paraId="623B76B5">
            <w:pPr>
              <w:jc w:val="left"/>
            </w:pPr>
            <w:r>
              <w:t>5张</w:t>
            </w:r>
          </w:p>
        </w:tc>
        <w:tc>
          <w:tcPr>
            <w:tcW w:w="1039" w:type="dxa"/>
          </w:tcPr>
          <w:p w14:paraId="52546B65">
            <w:pPr>
              <w:jc w:val="left"/>
            </w:pPr>
            <w:r>
              <w:rPr>
                <w:b/>
              </w:rPr>
              <w:t>35-40</w:t>
            </w:r>
          </w:p>
        </w:tc>
        <w:tc>
          <w:tcPr>
            <w:tcW w:w="1039" w:type="dxa"/>
          </w:tcPr>
          <w:p w14:paraId="202B35BD">
            <w:pPr>
              <w:jc w:val="left"/>
            </w:pPr>
            <w:r>
              <w:t>⭐⭐⭐⭐</w:t>
            </w:r>
          </w:p>
        </w:tc>
      </w:tr>
      <w:tr w14:paraId="5BFD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058D4CA7">
            <w:pPr>
              <w:jc w:val="left"/>
            </w:pPr>
            <w:r>
              <w:rPr>
                <w:b/>
              </w:rPr>
              <w:t>M3</w:t>
            </w:r>
          </w:p>
        </w:tc>
        <w:tc>
          <w:tcPr>
            <w:tcW w:w="1039" w:type="dxa"/>
          </w:tcPr>
          <w:p w14:paraId="3962AEE4">
            <w:pPr>
              <w:jc w:val="left"/>
            </w:pPr>
            <w:r>
              <w:t>考生端查询展示</w:t>
            </w:r>
          </w:p>
        </w:tc>
        <w:tc>
          <w:tcPr>
            <w:tcW w:w="1039" w:type="dxa"/>
          </w:tcPr>
          <w:p w14:paraId="5C2A754F">
            <w:pPr>
              <w:jc w:val="left"/>
            </w:pPr>
            <w:r>
              <w:t>院校检索、院校详情、收藏、个人中心</w:t>
            </w:r>
          </w:p>
        </w:tc>
        <w:tc>
          <w:tcPr>
            <w:tcW w:w="1039" w:type="dxa"/>
          </w:tcPr>
          <w:p w14:paraId="0151AB1F">
            <w:pPr>
              <w:jc w:val="left"/>
            </w:pPr>
            <w:r>
              <w:t>4</w:t>
            </w:r>
          </w:p>
        </w:tc>
        <w:tc>
          <w:tcPr>
            <w:tcW w:w="1039" w:type="dxa"/>
          </w:tcPr>
          <w:p w14:paraId="3CF21D4F">
            <w:pPr>
              <w:jc w:val="left"/>
            </w:pPr>
            <w:r>
              <w:t>~14</w:t>
            </w:r>
          </w:p>
        </w:tc>
        <w:tc>
          <w:tcPr>
            <w:tcW w:w="1039" w:type="dxa"/>
          </w:tcPr>
          <w:p w14:paraId="09539A1C">
            <w:pPr>
              <w:jc w:val="left"/>
            </w:pPr>
            <w:r>
              <w:t>1张</w:t>
            </w:r>
          </w:p>
        </w:tc>
        <w:tc>
          <w:tcPr>
            <w:tcW w:w="1039" w:type="dxa"/>
          </w:tcPr>
          <w:p w14:paraId="2FD1A988">
            <w:pPr>
              <w:jc w:val="left"/>
            </w:pPr>
            <w:r>
              <w:rPr>
                <w:b/>
              </w:rPr>
              <w:t>25-30</w:t>
            </w:r>
          </w:p>
        </w:tc>
        <w:tc>
          <w:tcPr>
            <w:tcW w:w="1039" w:type="dxa"/>
          </w:tcPr>
          <w:p w14:paraId="37F1C8B4">
            <w:pPr>
              <w:jc w:val="left"/>
            </w:pPr>
            <w:r>
              <w:t>⭐⭐⭐</w:t>
            </w:r>
          </w:p>
        </w:tc>
      </w:tr>
      <w:tr w14:paraId="0190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6EEEEF31">
            <w:pPr>
              <w:jc w:val="left"/>
            </w:pPr>
            <w:r>
              <w:rPr>
                <w:b/>
              </w:rPr>
              <w:t>M4</w:t>
            </w:r>
          </w:p>
        </w:tc>
        <w:tc>
          <w:tcPr>
            <w:tcW w:w="1039" w:type="dxa"/>
          </w:tcPr>
          <w:p w14:paraId="1CF00CAB">
            <w:pPr>
              <w:jc w:val="left"/>
            </w:pPr>
            <w:r>
              <w:t>运营端数据管理</w:t>
            </w:r>
          </w:p>
        </w:tc>
        <w:tc>
          <w:tcPr>
            <w:tcW w:w="1039" w:type="dxa"/>
          </w:tcPr>
          <w:p w14:paraId="576BFD95">
            <w:pPr>
              <w:jc w:val="left"/>
            </w:pPr>
            <w:r>
              <w:t>专业库管理、历年录取数据导入、院校库管理</w:t>
            </w:r>
          </w:p>
        </w:tc>
        <w:tc>
          <w:tcPr>
            <w:tcW w:w="1039" w:type="dxa"/>
          </w:tcPr>
          <w:p w14:paraId="0AAB486F">
            <w:pPr>
              <w:jc w:val="left"/>
            </w:pPr>
            <w:r>
              <w:t>3</w:t>
            </w:r>
          </w:p>
        </w:tc>
        <w:tc>
          <w:tcPr>
            <w:tcW w:w="1039" w:type="dxa"/>
          </w:tcPr>
          <w:p w14:paraId="3B5F38BF">
            <w:pPr>
              <w:jc w:val="left"/>
            </w:pPr>
            <w:r>
              <w:t>~15</w:t>
            </w:r>
          </w:p>
        </w:tc>
        <w:tc>
          <w:tcPr>
            <w:tcW w:w="1039" w:type="dxa"/>
          </w:tcPr>
          <w:p w14:paraId="729A3B6E">
            <w:pPr>
              <w:jc w:val="left"/>
            </w:pPr>
            <w:r>
              <w:t>3张</w:t>
            </w:r>
          </w:p>
        </w:tc>
        <w:tc>
          <w:tcPr>
            <w:tcW w:w="1039" w:type="dxa"/>
          </w:tcPr>
          <w:p w14:paraId="46FF5716">
            <w:pPr>
              <w:jc w:val="left"/>
            </w:pPr>
            <w:r>
              <w:rPr>
                <w:b/>
              </w:rPr>
              <w:t>22-26</w:t>
            </w:r>
          </w:p>
        </w:tc>
        <w:tc>
          <w:tcPr>
            <w:tcW w:w="1039" w:type="dxa"/>
          </w:tcPr>
          <w:p w14:paraId="1AE8DE91">
            <w:pPr>
              <w:jc w:val="left"/>
            </w:pPr>
            <w:r>
              <w:t>⭐⭐</w:t>
            </w:r>
          </w:p>
        </w:tc>
      </w:tr>
      <w:tr w14:paraId="56C5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582B73C5">
            <w:pPr>
              <w:jc w:val="left"/>
            </w:pPr>
            <w:r>
              <w:rPr>
                <w:b/>
              </w:rPr>
              <w:t>M5</w:t>
            </w:r>
          </w:p>
        </w:tc>
        <w:tc>
          <w:tcPr>
            <w:tcW w:w="1039" w:type="dxa"/>
          </w:tcPr>
          <w:p w14:paraId="28710B37">
            <w:pPr>
              <w:jc w:val="left"/>
            </w:pPr>
            <w:r>
              <w:t>运营端账号与审核</w:t>
            </w:r>
          </w:p>
        </w:tc>
        <w:tc>
          <w:tcPr>
            <w:tcW w:w="1039" w:type="dxa"/>
          </w:tcPr>
          <w:p w14:paraId="75BB2782">
            <w:pPr>
              <w:jc w:val="left"/>
            </w:pPr>
            <w:r>
              <w:t>管理员管理、角色管理、资质审核</w:t>
            </w:r>
          </w:p>
        </w:tc>
        <w:tc>
          <w:tcPr>
            <w:tcW w:w="1039" w:type="dxa"/>
          </w:tcPr>
          <w:p w14:paraId="5AED568C">
            <w:pPr>
              <w:jc w:val="left"/>
            </w:pPr>
            <w:r>
              <w:t>3</w:t>
            </w:r>
          </w:p>
        </w:tc>
        <w:tc>
          <w:tcPr>
            <w:tcW w:w="1039" w:type="dxa"/>
          </w:tcPr>
          <w:p w14:paraId="331D2FD3">
            <w:pPr>
              <w:jc w:val="left"/>
            </w:pPr>
            <w:r>
              <w:t>~12</w:t>
            </w:r>
          </w:p>
        </w:tc>
        <w:tc>
          <w:tcPr>
            <w:tcW w:w="1039" w:type="dxa"/>
          </w:tcPr>
          <w:p w14:paraId="0D8EAD02">
            <w:pPr>
              <w:jc w:val="left"/>
            </w:pPr>
            <w:r>
              <w:t>2张</w:t>
            </w:r>
          </w:p>
        </w:tc>
        <w:tc>
          <w:tcPr>
            <w:tcW w:w="1039" w:type="dxa"/>
          </w:tcPr>
          <w:p w14:paraId="4E217105">
            <w:pPr>
              <w:jc w:val="left"/>
            </w:pPr>
            <w:r>
              <w:rPr>
                <w:b/>
              </w:rPr>
              <w:t>20-24</w:t>
            </w:r>
          </w:p>
        </w:tc>
        <w:tc>
          <w:tcPr>
            <w:tcW w:w="1039" w:type="dxa"/>
          </w:tcPr>
          <w:p w14:paraId="2D6B2FA0">
            <w:pPr>
              <w:jc w:val="left"/>
            </w:pPr>
            <w:r>
              <w:t>⭐⭐</w:t>
            </w:r>
          </w:p>
        </w:tc>
      </w:tr>
      <w:tr w14:paraId="7F59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0496F152">
            <w:pPr>
              <w:jc w:val="left"/>
            </w:pPr>
            <w:r>
              <w:rPr>
                <w:b/>
              </w:rPr>
              <w:t>M6</w:t>
            </w:r>
          </w:p>
        </w:tc>
        <w:tc>
          <w:tcPr>
            <w:tcW w:w="1039" w:type="dxa"/>
          </w:tcPr>
          <w:p w14:paraId="3DF791BB">
            <w:pPr>
              <w:jc w:val="left"/>
            </w:pPr>
            <w:r>
              <w:t>运营功能+前端基建</w:t>
            </w:r>
          </w:p>
        </w:tc>
        <w:tc>
          <w:tcPr>
            <w:tcW w:w="1039" w:type="dxa"/>
          </w:tcPr>
          <w:p w14:paraId="49239AA5">
            <w:pPr>
              <w:jc w:val="left"/>
            </w:pPr>
            <w:r>
              <w:t>仪表盘、登录日志、招生简章审核、Vue项目搭建</w:t>
            </w:r>
          </w:p>
        </w:tc>
        <w:tc>
          <w:tcPr>
            <w:tcW w:w="1039" w:type="dxa"/>
          </w:tcPr>
          <w:p w14:paraId="67028395">
            <w:pPr>
              <w:jc w:val="left"/>
            </w:pPr>
            <w:r>
              <w:t>2+基建</w:t>
            </w:r>
          </w:p>
        </w:tc>
        <w:tc>
          <w:tcPr>
            <w:tcW w:w="1039" w:type="dxa"/>
          </w:tcPr>
          <w:p w14:paraId="5008C69F">
            <w:pPr>
              <w:jc w:val="left"/>
            </w:pPr>
            <w:r>
              <w:t>~10</w:t>
            </w:r>
          </w:p>
        </w:tc>
        <w:tc>
          <w:tcPr>
            <w:tcW w:w="1039" w:type="dxa"/>
          </w:tcPr>
          <w:p w14:paraId="77CCE7E8">
            <w:pPr>
              <w:jc w:val="left"/>
            </w:pPr>
            <w:r>
              <w:t>1张</w:t>
            </w:r>
          </w:p>
        </w:tc>
        <w:tc>
          <w:tcPr>
            <w:tcW w:w="1039" w:type="dxa"/>
          </w:tcPr>
          <w:p w14:paraId="2D34406C">
            <w:pPr>
              <w:jc w:val="left"/>
            </w:pPr>
            <w:r>
              <w:rPr>
                <w:b/>
              </w:rPr>
              <w:t>28-32</w:t>
            </w:r>
          </w:p>
        </w:tc>
        <w:tc>
          <w:tcPr>
            <w:tcW w:w="1039" w:type="dxa"/>
          </w:tcPr>
          <w:p w14:paraId="2A564835">
            <w:pPr>
              <w:jc w:val="left"/>
            </w:pPr>
            <w:r>
              <w:t>⭐⭐⭐⭐</w:t>
            </w:r>
          </w:p>
        </w:tc>
      </w:tr>
    </w:tbl>
    <w:p w14:paraId="23A87BDF"/>
    <w:p w14:paraId="1D822A60">
      <w:r>
        <w:rPr>
          <w:b/>
        </w:rPr>
        <w:t>合计</w:t>
      </w:r>
      <w:r>
        <w:t>：22 个页面 + ~93 个接口，总工作量约 170-200 人日（6人 × 6周 × 5天 = 180人日，</w:t>
      </w:r>
      <w:r>
        <w:rPr>
          <w:b/>
        </w:rPr>
        <w:t>匹配</w:t>
      </w:r>
      <w:r>
        <w:t>）</w:t>
      </w:r>
    </w:p>
    <w:p w14:paraId="0506FD5C">
      <w:pPr>
        <w:pStyle w:val="169"/>
        <w:pBdr>
          <w:top w:val="single" w:color="CCCCCC" w:sz="8" w:space="0"/>
        </w:pBdr>
        <w:spacing w:after="240"/>
      </w:pPr>
    </w:p>
    <w:p w14:paraId="47048ED3">
      <w:pPr>
        <w:pStyle w:val="4"/>
      </w:pPr>
      <w:r>
        <w:t>M1— 公共基础 + 考生核心 + 全量建表</w:t>
      </w:r>
    </w:p>
    <w:p w14:paraId="7030D9AF">
      <w:pPr>
        <w:pStyle w:val="5"/>
      </w:pPr>
      <w:r>
        <w:t>一句话定位</w:t>
      </w:r>
    </w:p>
    <w:p w14:paraId="3F65345D">
      <w:r>
        <w:rPr>
          <w:b/>
        </w:rPr>
        <w:t>项目骨架搭建者 + 考生最核心链路（成绩→AI对话→志愿方案）的实现者</w:t>
      </w:r>
    </w:p>
    <w:p w14:paraId="31B8C94F">
      <w:pPr>
        <w:pStyle w:val="5"/>
      </w:pPr>
      <w:r>
        <w:t>负责页面（4 个，全是考生端）</w:t>
      </w:r>
    </w:p>
    <w:p w14:paraId="0B2136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登录/注册页（手机号注册、密码登录、JWT 签发）</w:t>
      </w:r>
    </w:p>
    <w:p w14:paraId="0971E4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成绩信息填写页（省份/选科/分数/位次录入，等位分换算算法）</w:t>
      </w:r>
    </w:p>
    <w:p w14:paraId="2D3E8D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AI 志愿生成页（自然语言对话，调大模型 API，流式输出）</w:t>
      </w:r>
    </w:p>
    <w:p w14:paraId="3A2D4E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志愿方案展示页（梯度列表、冲稳保算法、风险预警、锁定方案）</w:t>
      </w:r>
    </w:p>
    <w:p w14:paraId="014481A5">
      <w:pPr>
        <w:pStyle w:val="5"/>
      </w:pPr>
      <w:r>
        <w:t>主写表（5 张）</w:t>
      </w:r>
    </w:p>
    <w:p w14:paraId="7E3FFA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user</w:t>
      </w:r>
      <w:r>
        <w:t xml:space="preserve"> — 考生注册登录</w:t>
      </w:r>
    </w:p>
    <w:p w14:paraId="5B8662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student_score</w:t>
      </w:r>
      <w:r>
        <w:t xml:space="preserve"> — 考生成绩</w:t>
      </w:r>
    </w:p>
    <w:p w14:paraId="069AE7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ai_conversation</w:t>
      </w:r>
      <w:r>
        <w:t xml:space="preserve"> — AI 对话历史</w:t>
      </w:r>
    </w:p>
    <w:p w14:paraId="69B71F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volunteer_plan</w:t>
      </w:r>
      <w:r>
        <w:t xml:space="preserve"> — 志愿方案主表</w:t>
      </w:r>
    </w:p>
    <w:p w14:paraId="0E4A11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volunteer_plan_detail</w:t>
      </w:r>
      <w:r>
        <w:t xml:space="preserve"> — 志愿方案详情（冲稳保的每一条志愿）</w:t>
      </w:r>
    </w:p>
    <w:p w14:paraId="244D7A33">
      <w:pPr>
        <w:pStyle w:val="5"/>
      </w:pPr>
      <w:r>
        <w:t>只读表</w:t>
      </w:r>
    </w:p>
    <w:p w14:paraId="375F9CD9">
      <w:r>
        <w:rPr>
          <w:rStyle w:val="165"/>
        </w:rPr>
        <w:t>institution</w:t>
      </w:r>
      <w:r>
        <w:t>、</w:t>
      </w:r>
      <w:r>
        <w:rPr>
          <w:rStyle w:val="165"/>
        </w:rPr>
        <w:t>enrollment_plan</w:t>
      </w:r>
      <w:r>
        <w:t>、</w:t>
      </w:r>
      <w:r>
        <w:rPr>
          <w:rStyle w:val="165"/>
        </w:rPr>
        <w:t>admission_history</w:t>
      </w:r>
      <w:r>
        <w:t>、</w:t>
      </w:r>
      <w:r>
        <w:rPr>
          <w:rStyle w:val="165"/>
        </w:rPr>
        <w:t>major_dict</w:t>
      </w:r>
      <w:r>
        <w:t>、</w:t>
      </w:r>
      <w:r>
        <w:rPr>
          <w:rStyle w:val="165"/>
        </w:rPr>
        <w:t>region</w:t>
      </w:r>
      <w:r>
        <w:t>、</w:t>
      </w:r>
      <w:r>
        <w:rPr>
          <w:rStyle w:val="165"/>
        </w:rPr>
        <w:t>subject_dict</w:t>
      </w:r>
    </w:p>
    <w:p w14:paraId="78D3FDC2">
      <w:pPr>
        <w:pStyle w:val="5"/>
      </w:pPr>
      <w:r>
        <w:t>额外职责（这是任务量大的原因）</w:t>
      </w:r>
    </w:p>
    <w:p w14:paraId="2AE761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全量 20 张表 DDL 编写</w:t>
      </w:r>
      <w:r>
        <w:t>（已完成，</w:t>
      </w:r>
      <w:r>
        <w:rPr>
          <w:rStyle w:val="165"/>
        </w:rPr>
        <w:t>gaokao_volunteer_init.sql</w:t>
      </w:r>
      <w:r>
        <w:t>）</w:t>
      </w:r>
    </w:p>
    <w:p w14:paraId="4B83F1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Spring Boot 项目骨架</w:t>
      </w:r>
      <w:r>
        <w:t>：pom.xml、application.yml、MyBatis 配置、Redis 配置、跨域、全局异常处理</w:t>
      </w:r>
    </w:p>
    <w:p w14:paraId="10F3C0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JWT 鉴权拦截器 + 三端登录态隔离</w:t>
      </w:r>
      <w:r>
        <w:t>（考生/院校/管理员三套 token）</w:t>
      </w:r>
    </w:p>
    <w:p w14:paraId="04FB70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统一响应封装 Result&lt;T&gt;、分页 PageResult</w:t>
      </w:r>
    </w:p>
    <w:p w14:paraId="492D1A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接口文档规范制定 + Swagger/Knife4j 集成</w:t>
      </w:r>
    </w:p>
    <w:p w14:paraId="3694E0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Git 仓库初始化 + 分支策略 + Code Review 流程</w:t>
      </w:r>
    </w:p>
    <w:p w14:paraId="72CE05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联调阶段救火</w:t>
      </w:r>
    </w:p>
    <w:p w14:paraId="2D1DC091">
      <w:pPr>
        <w:pStyle w:val="5"/>
      </w:pPr>
      <w:r>
        <w:t>接口清单（~22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936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9BCC260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1466E4DB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0520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689AC7C">
            <w:pPr>
              <w:jc w:val="left"/>
            </w:pPr>
            <w:r>
              <w:t>注册登录</w:t>
            </w:r>
          </w:p>
        </w:tc>
        <w:tc>
          <w:tcPr>
            <w:tcW w:w="4156" w:type="dxa"/>
          </w:tcPr>
          <w:p w14:paraId="1FA3D611">
            <w:pPr>
              <w:jc w:val="left"/>
            </w:pPr>
            <w:r>
              <w:t>注册、登录、登出、刷新token、发送验证码</w:t>
            </w:r>
          </w:p>
        </w:tc>
      </w:tr>
      <w:tr w14:paraId="31A6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9CD522">
            <w:pPr>
              <w:jc w:val="left"/>
            </w:pPr>
            <w:r>
              <w:t>成绩</w:t>
            </w:r>
          </w:p>
        </w:tc>
        <w:tc>
          <w:tcPr>
            <w:tcW w:w="4156" w:type="dxa"/>
          </w:tcPr>
          <w:p w14:paraId="4DBEBFFC">
            <w:pPr>
              <w:jc w:val="left"/>
            </w:pPr>
            <w:r>
              <w:t>录入成绩、查询自己的成绩、修改成绩、等位分换算</w:t>
            </w:r>
          </w:p>
        </w:tc>
      </w:tr>
      <w:tr w14:paraId="36CA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210320">
            <w:pPr>
              <w:jc w:val="left"/>
            </w:pPr>
            <w:r>
              <w:t>AI对话</w:t>
            </w:r>
          </w:p>
        </w:tc>
        <w:tc>
          <w:tcPr>
            <w:tcW w:w="4156" w:type="dxa"/>
          </w:tcPr>
          <w:p w14:paraId="56944D2B">
            <w:pPr>
              <w:jc w:val="left"/>
            </w:pPr>
            <w:r>
              <w:t>发起对话、流式问答、查会话列表、查历史消息、删除会话</w:t>
            </w:r>
          </w:p>
        </w:tc>
      </w:tr>
      <w:tr w14:paraId="3FE0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85D65B6">
            <w:pPr>
              <w:jc w:val="left"/>
            </w:pPr>
            <w:r>
              <w:t>志愿方案</w:t>
            </w:r>
          </w:p>
        </w:tc>
        <w:tc>
          <w:tcPr>
            <w:tcW w:w="4156" w:type="dxa"/>
          </w:tcPr>
          <w:p w14:paraId="4A9801B1">
            <w:pPr>
              <w:jc w:val="left"/>
            </w:pPr>
            <w:r>
              <w:t>生成方案(AI)、保存方案、查方案列表、查方案详情、修改方案、删除方案、锁定方案、导出PDF报告</w:t>
            </w:r>
          </w:p>
        </w:tc>
      </w:tr>
    </w:tbl>
    <w:p w14:paraId="15B7A011"/>
    <w:p w14:paraId="3807D972">
      <w:pPr>
        <w:pStyle w:val="5"/>
      </w:pPr>
      <w:r>
        <w:t>工作量估算</w:t>
      </w:r>
    </w:p>
    <w:p w14:paraId="1D408E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基础设施搭建：8 人日</w:t>
      </w:r>
    </w:p>
    <w:p w14:paraId="6B0A7A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建表 + 种子数据：2 人日（已完成）</w:t>
      </w:r>
    </w:p>
    <w:p w14:paraId="0E0837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注册登录模块：3 人日</w:t>
      </w:r>
    </w:p>
    <w:p w14:paraId="31FDE4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成绩录入（含等位分算法）：4 人日</w:t>
      </w:r>
    </w:p>
    <w:p w14:paraId="1C2AEE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 对话（接大模型）：6 人日</w:t>
      </w:r>
    </w:p>
    <w:p w14:paraId="650E7F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志愿生成算法（冲稳保）：7 人日</w:t>
      </w:r>
    </w:p>
    <w:p w14:paraId="2E0515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方案管理 + 导出 PDF：5 人日</w:t>
      </w:r>
    </w:p>
    <w:p w14:paraId="31042F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联调救火：5 人日</w:t>
      </w:r>
    </w:p>
    <w:p w14:paraId="2D1FE2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合计：40-45 人日</w:t>
      </w:r>
    </w:p>
    <w:p w14:paraId="6749D527">
      <w:pPr>
        <w:pStyle w:val="169"/>
        <w:pBdr>
          <w:top w:val="single" w:color="CCCCCC" w:sz="8" w:space="0"/>
        </w:pBdr>
        <w:spacing w:after="240"/>
      </w:pPr>
    </w:p>
    <w:p w14:paraId="51E9FB0B">
      <w:pPr>
        <w:pStyle w:val="4"/>
      </w:pPr>
      <w:r>
        <w:t>M2 — 院校端全栈</w:t>
      </w:r>
    </w:p>
    <w:p w14:paraId="582ED912">
      <w:pPr>
        <w:pStyle w:val="5"/>
      </w:pPr>
      <w:r>
        <w:t>一句话定位</w:t>
      </w:r>
    </w:p>
    <w:p w14:paraId="486A6952">
      <w:r>
        <w:rPr>
          <w:b/>
        </w:rPr>
        <w:t>院校端从注册到发布招生信息的完整闭环开发者</w:t>
      </w:r>
    </w:p>
    <w:p w14:paraId="2ACDFD34">
      <w:pPr>
        <w:pStyle w:val="5"/>
      </w:pPr>
      <w:r>
        <w:t>负责页面（6 个，院校端全部）</w:t>
      </w:r>
    </w:p>
    <w:p w14:paraId="42429E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院校登录页</w:t>
      </w:r>
    </w:p>
    <w:p w14:paraId="1B6C21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院校注册/资质提交页（上传办学许可证等附件）</w:t>
      </w:r>
    </w:p>
    <w:p w14:paraId="7716D8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院校工作台/首页（关键数据概览、待办事项）</w:t>
      </w:r>
    </w:p>
    <w:p w14:paraId="7BC4B5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招生计划管理页（单条录入 + Excel 批量导入 + 列表）</w:t>
      </w:r>
    </w:p>
    <w:p w14:paraId="30BB2A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招生简章管理页（上传附件、AI 提取条件、人工核验发布）</w:t>
      </w:r>
    </w:p>
    <w:p w14:paraId="0AA953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账号设置页（基本信息、改密码、看审核状态）</w:t>
      </w:r>
    </w:p>
    <w:p w14:paraId="31750B24">
      <w:pPr>
        <w:pStyle w:val="5"/>
      </w:pPr>
      <w:r>
        <w:t>主写表（5 张）</w:t>
      </w:r>
    </w:p>
    <w:p w14:paraId="1C80D0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institution_user</w:t>
      </w:r>
      <w:r>
        <w:t xml:space="preserve"> — 院校用户账号</w:t>
      </w:r>
    </w:p>
    <w:p w14:paraId="1D6AA2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institution_qualification</w:t>
      </w:r>
      <w:r>
        <w:t xml:space="preserve"> — 资质材料（不含审核字段）</w:t>
      </w:r>
    </w:p>
    <w:p w14:paraId="3CD7E6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enrollment_plan</w:t>
      </w:r>
      <w:r>
        <w:t xml:space="preserve"> — 招生计划</w:t>
      </w:r>
    </w:p>
    <w:p w14:paraId="33E77A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admission_guide</w:t>
      </w:r>
      <w:r>
        <w:t xml:space="preserve"> — 招生简章（不含审核字段）</w:t>
      </w:r>
    </w:p>
    <w:p w14:paraId="4960EA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attachment</w:t>
      </w:r>
      <w:r>
        <w:t xml:space="preserve"> — 附件上传</w:t>
      </w:r>
    </w:p>
    <w:p w14:paraId="2717C692">
      <w:pPr>
        <w:pStyle w:val="5"/>
      </w:pPr>
      <w:r>
        <w:t>部分写</w:t>
      </w:r>
    </w:p>
    <w:p w14:paraId="317C26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</w:t>
      </w:r>
      <w:r>
        <w:t>：只写"院校自维护字段"（logo、简介、官网、联系方式、地址）</w:t>
      </w:r>
    </w:p>
    <w:p w14:paraId="3F134B71">
      <w:pPr>
        <w:pStyle w:val="5"/>
      </w:pPr>
      <w:r>
        <w:t>只读表</w:t>
      </w:r>
    </w:p>
    <w:p w14:paraId="01F8FC2C">
      <w:r>
        <w:rPr>
          <w:rStyle w:val="165"/>
        </w:rPr>
        <w:t>region</w:t>
      </w:r>
      <w:r>
        <w:t>、</w:t>
      </w:r>
      <w:r>
        <w:rPr>
          <w:rStyle w:val="165"/>
        </w:rPr>
        <w:t>major_dict</w:t>
      </w:r>
      <w:r>
        <w:t>、</w:t>
      </w:r>
      <w:r>
        <w:rPr>
          <w:rStyle w:val="165"/>
        </w:rPr>
        <w:t>subject_dict</w:t>
      </w:r>
      <w:r>
        <w:t>、</w:t>
      </w:r>
      <w:r>
        <w:rPr>
          <w:rStyle w:val="165"/>
        </w:rPr>
        <w:t>admin</w:t>
      </w:r>
      <w:r>
        <w:t>（看审核人）</w:t>
      </w:r>
    </w:p>
    <w:p w14:paraId="743BD006">
      <w:pPr>
        <w:pStyle w:val="5"/>
      </w:pPr>
      <w:r>
        <w:t>接口清单（~20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58A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C85C273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5A2CBE4F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58DC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3DC423">
            <w:pPr>
              <w:jc w:val="left"/>
            </w:pPr>
            <w:r>
              <w:t>院校注册</w:t>
            </w:r>
          </w:p>
        </w:tc>
        <w:tc>
          <w:tcPr>
            <w:tcW w:w="4156" w:type="dxa"/>
          </w:tcPr>
          <w:p w14:paraId="16A7492A">
            <w:pPr>
              <w:jc w:val="left"/>
            </w:pPr>
            <w:r>
              <w:t>注册账号、提交资质材料、查询审核状态</w:t>
            </w:r>
          </w:p>
        </w:tc>
      </w:tr>
      <w:tr w14:paraId="452C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CA81DCE">
            <w:pPr>
              <w:jc w:val="left"/>
            </w:pPr>
            <w:r>
              <w:t>院校登录</w:t>
            </w:r>
          </w:p>
        </w:tc>
        <w:tc>
          <w:tcPr>
            <w:tcW w:w="4156" w:type="dxa"/>
          </w:tcPr>
          <w:p w14:paraId="51D15623">
            <w:pPr>
              <w:jc w:val="left"/>
            </w:pPr>
            <w:r>
              <w:t>登录、登出、改密码</w:t>
            </w:r>
          </w:p>
        </w:tc>
      </w:tr>
      <w:tr w14:paraId="0312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77937F1">
            <w:pPr>
              <w:jc w:val="left"/>
            </w:pPr>
            <w:r>
              <w:t>院校信息</w:t>
            </w:r>
          </w:p>
        </w:tc>
        <w:tc>
          <w:tcPr>
            <w:tcW w:w="4156" w:type="dxa"/>
          </w:tcPr>
          <w:p w14:paraId="13198947">
            <w:pPr>
              <w:jc w:val="left"/>
            </w:pPr>
            <w:r>
              <w:t>查院校信息、改院校信息（部分字段）</w:t>
            </w:r>
          </w:p>
        </w:tc>
      </w:tr>
      <w:tr w14:paraId="18C5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874870E">
            <w:pPr>
              <w:jc w:val="left"/>
            </w:pPr>
            <w:r>
              <w:t>招生计划</w:t>
            </w:r>
          </w:p>
        </w:tc>
        <w:tc>
          <w:tcPr>
            <w:tcW w:w="4156" w:type="dxa"/>
          </w:tcPr>
          <w:p w14:paraId="1606CAC8">
            <w:pPr>
              <w:jc w:val="left"/>
            </w:pPr>
            <w:r>
              <w:t>单条新增、批量Excel导入、修改、删除、列表查询、发布/撤回</w:t>
            </w:r>
          </w:p>
        </w:tc>
      </w:tr>
      <w:tr w14:paraId="296D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74C045C">
            <w:pPr>
              <w:jc w:val="left"/>
            </w:pPr>
            <w:r>
              <w:t>招生简章</w:t>
            </w:r>
          </w:p>
        </w:tc>
        <w:tc>
          <w:tcPr>
            <w:tcW w:w="4156" w:type="dxa"/>
          </w:tcPr>
          <w:p w14:paraId="1A1F294D">
            <w:pPr>
              <w:jc w:val="left"/>
            </w:pPr>
            <w:r>
              <w:t>上传附件、AI提取条件、保存简章、修改、列表、发布/撤回</w:t>
            </w:r>
          </w:p>
        </w:tc>
      </w:tr>
      <w:tr w14:paraId="31257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BEF18F">
            <w:pPr>
              <w:jc w:val="left"/>
            </w:pPr>
            <w:r>
              <w:t>工作台</w:t>
            </w:r>
          </w:p>
        </w:tc>
        <w:tc>
          <w:tcPr>
            <w:tcW w:w="4156" w:type="dxa"/>
          </w:tcPr>
          <w:p w14:paraId="0A610351">
            <w:pPr>
              <w:jc w:val="left"/>
            </w:pPr>
            <w:r>
              <w:t>首页数据概览</w:t>
            </w:r>
          </w:p>
        </w:tc>
      </w:tr>
    </w:tbl>
    <w:p w14:paraId="1BD6D64A"/>
    <w:p w14:paraId="29BAF978">
      <w:pPr>
        <w:pStyle w:val="5"/>
      </w:pPr>
      <w:r>
        <w:t>难点 &amp; 任务量</w:t>
      </w:r>
    </w:p>
    <w:p w14:paraId="2675249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⚠️ </w:t>
      </w:r>
      <w:r>
        <w:rPr>
          <w:b/>
        </w:rPr>
        <w:t>Excel 批量导入</w:t>
      </w:r>
      <w:r>
        <w:t>（EasyExcel）— 4 人日</w:t>
      </w:r>
    </w:p>
    <w:p w14:paraId="6C0E74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⚠️ </w:t>
      </w:r>
      <w:r>
        <w:rPr>
          <w:b/>
        </w:rPr>
        <w:t>附件上传 + 阿里云 OSS / 本地存储</w:t>
      </w:r>
      <w:r>
        <w:t xml:space="preserve"> — 3 人日</w:t>
      </w:r>
    </w:p>
    <w:p w14:paraId="1C4B8E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⚠️ </w:t>
      </w:r>
      <w:r>
        <w:rPr>
          <w:b/>
        </w:rPr>
        <w:t>接大模型解析招生简章 PDF</w:t>
      </w:r>
      <w:r>
        <w:t xml:space="preserve"> — 3 人日</w:t>
      </w:r>
    </w:p>
    <w:p w14:paraId="7809A4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院校注册资质提交流程：4 人日</w:t>
      </w:r>
    </w:p>
    <w:p w14:paraId="627B83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招生计划 CRUD + 列表筛选：6 人日</w:t>
      </w:r>
    </w:p>
    <w:p w14:paraId="3B8774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招生简章 CRUD + 富文本编辑器：5 人日</w:t>
      </w:r>
    </w:p>
    <w:p w14:paraId="334ECB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工作台数据概览：2 人日</w:t>
      </w:r>
    </w:p>
    <w:p w14:paraId="560EB7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联调：3 人日</w:t>
      </w:r>
    </w:p>
    <w:p w14:paraId="2E5E1E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合计：35-40 人日</w:t>
      </w:r>
    </w:p>
    <w:p w14:paraId="067D98C4">
      <w:pPr>
        <w:pStyle w:val="169"/>
        <w:pBdr>
          <w:top w:val="single" w:color="CCCCCC" w:sz="8" w:space="0"/>
        </w:pBdr>
        <w:spacing w:after="240"/>
      </w:pPr>
    </w:p>
    <w:p w14:paraId="58E9D55E">
      <w:pPr>
        <w:pStyle w:val="4"/>
      </w:pPr>
      <w:r>
        <w:t>M3 — 考生端查询展示</w:t>
      </w:r>
    </w:p>
    <w:p w14:paraId="1A086353">
      <w:pPr>
        <w:pStyle w:val="5"/>
      </w:pPr>
      <w:r>
        <w:t>一句话定位</w:t>
      </w:r>
    </w:p>
    <w:p w14:paraId="62B490C4">
      <w:r>
        <w:rPr>
          <w:b/>
        </w:rPr>
        <w:t>考生看的"院校/专业百科"——查询展示为主，写入少</w:t>
      </w:r>
    </w:p>
    <w:p w14:paraId="77AE569C">
      <w:pPr>
        <w:pStyle w:val="5"/>
      </w:pPr>
      <w:r>
        <w:t>负责页面（4 个）</w:t>
      </w:r>
    </w:p>
    <w:p w14:paraId="2C5B63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院校检索页（多条件筛选：省份/层次/性质/科类，搜索框，列表分页）</w:t>
      </w:r>
    </w:p>
    <w:p w14:paraId="3586FF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院校详情页（院校信息 + 招生专业列表 + 历年录取分 + 收藏按钮）</w:t>
      </w:r>
    </w:p>
    <w:p w14:paraId="72A393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我的收藏页（收藏的院校列表 + 备选专业列表 + 取消收藏）</w:t>
      </w:r>
    </w:p>
    <w:p w14:paraId="6F212D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个人中心页（基本信息编辑、方案锁定记录、导出报告入口）</w:t>
      </w:r>
    </w:p>
    <w:p w14:paraId="462799F7">
      <w:pPr>
        <w:pStyle w:val="5"/>
      </w:pPr>
      <w:r>
        <w:t>主写表（1 张）</w:t>
      </w:r>
    </w:p>
    <w:p w14:paraId="4F2923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favorite</w:t>
      </w:r>
      <w:r>
        <w:t xml:space="preserve"> — 收藏/取消收藏</w:t>
      </w:r>
    </w:p>
    <w:p w14:paraId="3CD6E32E">
      <w:pPr>
        <w:pStyle w:val="5"/>
      </w:pPr>
      <w:r>
        <w:t>只读表（很多）</w:t>
      </w:r>
    </w:p>
    <w:p w14:paraId="10A1DF3D">
      <w:r>
        <w:rPr>
          <w:rStyle w:val="165"/>
        </w:rPr>
        <w:t>institution</w:t>
      </w:r>
      <w:r>
        <w:t>、</w:t>
      </w:r>
      <w:r>
        <w:rPr>
          <w:rStyle w:val="165"/>
        </w:rPr>
        <w:t>enrollment_plan</w:t>
      </w:r>
      <w:r>
        <w:t>、</w:t>
      </w:r>
      <w:r>
        <w:rPr>
          <w:rStyle w:val="165"/>
        </w:rPr>
        <w:t>admission_history</w:t>
      </w:r>
      <w:r>
        <w:t>、</w:t>
      </w:r>
      <w:r>
        <w:rPr>
          <w:rStyle w:val="165"/>
        </w:rPr>
        <w:t>major_dict</w:t>
      </w:r>
      <w:r>
        <w:t>、</w:t>
      </w:r>
      <w:r>
        <w:rPr>
          <w:rStyle w:val="165"/>
        </w:rPr>
        <w:t>region</w:t>
      </w:r>
      <w:r>
        <w:t>、</w:t>
      </w:r>
      <w:r>
        <w:rPr>
          <w:rStyle w:val="165"/>
        </w:rPr>
        <w:t>user</w:t>
      </w:r>
      <w:r>
        <w:t>（看自己）、</w:t>
      </w:r>
      <w:r>
        <w:rPr>
          <w:rStyle w:val="165"/>
        </w:rPr>
        <w:t>student_score</w:t>
      </w:r>
      <w:r>
        <w:t>（看自己）、</w:t>
      </w:r>
      <w:r>
        <w:rPr>
          <w:rStyle w:val="165"/>
        </w:rPr>
        <w:t>volunteer_plan</w:t>
      </w:r>
      <w:r>
        <w:t>（个人中心展示）</w:t>
      </w:r>
    </w:p>
    <w:p w14:paraId="629B776B">
      <w:pPr>
        <w:pStyle w:val="5"/>
      </w:pPr>
      <w:r>
        <w:t>接口清单（~14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E2DF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AAA35C4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53300263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7257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5E5A893">
            <w:pPr>
              <w:jc w:val="left"/>
            </w:pPr>
            <w:r>
              <w:t>院校检索</w:t>
            </w:r>
          </w:p>
        </w:tc>
        <w:tc>
          <w:tcPr>
            <w:tcW w:w="4156" w:type="dxa"/>
          </w:tcPr>
          <w:p w14:paraId="16C86317">
            <w:pPr>
              <w:jc w:val="left"/>
            </w:pPr>
            <w:r>
              <w:t>多条件筛选查列表、关键词搜索、查院校筛选项字典</w:t>
            </w:r>
          </w:p>
        </w:tc>
      </w:tr>
      <w:tr w14:paraId="71B9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19B88D9">
            <w:pPr>
              <w:jc w:val="left"/>
            </w:pPr>
            <w:r>
              <w:t>院校详情</w:t>
            </w:r>
          </w:p>
        </w:tc>
        <w:tc>
          <w:tcPr>
            <w:tcW w:w="4156" w:type="dxa"/>
          </w:tcPr>
          <w:p w14:paraId="2F42936F">
            <w:pPr>
              <w:jc w:val="left"/>
            </w:pPr>
            <w:r>
              <w:t>查院校详情、查该院校招生专业列表、查该院校历年录取分（ECharts图表数据）</w:t>
            </w:r>
          </w:p>
        </w:tc>
      </w:tr>
      <w:tr w14:paraId="7BE0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C64F23D">
            <w:pPr>
              <w:jc w:val="left"/>
            </w:pPr>
            <w:r>
              <w:t>收藏</w:t>
            </w:r>
          </w:p>
        </w:tc>
        <w:tc>
          <w:tcPr>
            <w:tcW w:w="4156" w:type="dxa"/>
          </w:tcPr>
          <w:p w14:paraId="66FECDCD">
            <w:pPr>
              <w:jc w:val="left"/>
            </w:pPr>
            <w:r>
              <w:t>收藏院校、收藏专业、取消收藏、查我的收藏列表、判断是否已收藏</w:t>
            </w:r>
          </w:p>
        </w:tc>
      </w:tr>
      <w:tr w14:paraId="1A32A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2C9F11E">
            <w:pPr>
              <w:jc w:val="left"/>
            </w:pPr>
            <w:r>
              <w:t>个人中心</w:t>
            </w:r>
          </w:p>
        </w:tc>
        <w:tc>
          <w:tcPr>
            <w:tcW w:w="4156" w:type="dxa"/>
          </w:tcPr>
          <w:p w14:paraId="74C3E4DB">
            <w:pPr>
              <w:jc w:val="left"/>
            </w:pPr>
            <w:r>
              <w:t>查个人信息、改个人信息、查方案锁定记录</w:t>
            </w:r>
          </w:p>
        </w:tc>
      </w:tr>
    </w:tbl>
    <w:p w14:paraId="5E1B900B"/>
    <w:p w14:paraId="21EE2540">
      <w:pPr>
        <w:pStyle w:val="5"/>
      </w:pPr>
      <w:r>
        <w:t>难点 &amp; 任务量</w:t>
      </w:r>
    </w:p>
    <w:p w14:paraId="6C5FD2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多条件复合筛选 SQL（带分页、关键词、多个筛选项）— 4 人日</w:t>
      </w:r>
    </w:p>
    <w:p w14:paraId="59F696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院校详情聚合接口（一次返回多块数据）— 3 人日</w:t>
      </w:r>
    </w:p>
    <w:p w14:paraId="17094B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ECharts 历年录取趋势图前端 — 3 人日</w:t>
      </w:r>
    </w:p>
    <w:p w14:paraId="2E2DE2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收藏功能（含 Redis 缓存优化） — 3 人日</w:t>
      </w:r>
    </w:p>
    <w:p w14:paraId="7493EF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个人中心 — 4 人日</w:t>
      </w:r>
    </w:p>
    <w:p w14:paraId="355F33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 — 3 人日</w:t>
      </w:r>
    </w:p>
    <w:p w14:paraId="5143FF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工作量小但</w:t>
      </w:r>
      <w:r>
        <w:rPr>
          <w:b/>
        </w:rPr>
        <w:t>强依赖 M2 的院校数据 + M4 的录取数据</w:t>
      </w:r>
      <w:r>
        <w:t>，需要积极协调</w:t>
      </w:r>
    </w:p>
    <w:p w14:paraId="6D08D5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合计：25-30 人日</w:t>
      </w:r>
    </w:p>
    <w:p w14:paraId="2101F303">
      <w:pPr>
        <w:pStyle w:val="169"/>
        <w:pBdr>
          <w:top w:val="single" w:color="CCCCCC" w:sz="8" w:space="0"/>
        </w:pBdr>
        <w:spacing w:after="240"/>
      </w:pPr>
    </w:p>
    <w:p w14:paraId="7676729F">
      <w:pPr>
        <w:pStyle w:val="4"/>
      </w:pPr>
      <w:r>
        <w:t>M4— 运营端数据管理</w:t>
      </w:r>
    </w:p>
    <w:p w14:paraId="1B40AA8E">
      <w:pPr>
        <w:pStyle w:val="5"/>
      </w:pPr>
      <w:r>
        <w:t>一句话定位</w:t>
      </w:r>
    </w:p>
    <w:p w14:paraId="5CF9C663">
      <w:r>
        <w:rPr>
          <w:b/>
        </w:rPr>
        <w:t>纯 CRUD + Excel 导入，独立性强，没有复杂业务逻辑</w:t>
      </w:r>
    </w:p>
    <w:p w14:paraId="7B351A6A">
      <w:pPr>
        <w:pStyle w:val="5"/>
      </w:pPr>
      <w:r>
        <w:t>负责页面（3 个）</w:t>
      </w:r>
    </w:p>
    <w:p w14:paraId="0A1629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院校库管理页（管理员视角的院校列表，增删改查、上线/下线、强制改审核状态）</w:t>
      </w:r>
    </w:p>
    <w:p w14:paraId="2EA95C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专业库管理页（专业字典 CRUD：增加专业、改名、改大类、上下线）</w:t>
      </w:r>
    </w:p>
    <w:p w14:paraId="5242B4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历年录取数据管理页（Excel 模板下载、批量导入、数据校验、列表查询、发布）</w:t>
      </w:r>
    </w:p>
    <w:p w14:paraId="15F3548B">
      <w:pPr>
        <w:pStyle w:val="5"/>
      </w:pPr>
      <w:r>
        <w:t>主写表（3 张）</w:t>
      </w:r>
    </w:p>
    <w:p w14:paraId="63BB90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major_dict</w:t>
      </w:r>
      <w:r>
        <w:t xml:space="preserve"> — 专业字典</w:t>
      </w:r>
    </w:p>
    <w:p w14:paraId="180172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admission_history</w:t>
      </w:r>
      <w:r>
        <w:t xml:space="preserve"> — 历年录取数据（数据量最大的表）</w:t>
      </w:r>
    </w:p>
    <w:p w14:paraId="3F6ED0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data_import_log</w:t>
      </w:r>
      <w:r>
        <w:t xml:space="preserve"> — 数据导入日志</w:t>
      </w:r>
    </w:p>
    <w:p w14:paraId="7D78E64E">
      <w:pPr>
        <w:pStyle w:val="5"/>
      </w:pPr>
      <w:r>
        <w:t>部分写</w:t>
      </w:r>
    </w:p>
    <w:p w14:paraId="7732FE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</w:t>
      </w:r>
      <w:r>
        <w:t>：管理员维护"管控字段"（</w:t>
      </w:r>
      <w:r>
        <w:rPr>
          <w:rStyle w:val="165"/>
        </w:rPr>
        <w:t>is_online</w:t>
      </w:r>
      <w:r>
        <w:t xml:space="preserve"> 上下线、</w:t>
      </w:r>
      <w:r>
        <w:rPr>
          <w:rStyle w:val="165"/>
        </w:rPr>
        <w:t>level</w:t>
      </w:r>
      <w:r>
        <w:t xml:space="preserve"> 985/211、</w:t>
      </w:r>
      <w:r>
        <w:rPr>
          <w:rStyle w:val="165"/>
        </w:rPr>
        <w:t>nature</w:t>
      </w:r>
      <w:r>
        <w:t xml:space="preserve"> 公办/民办、</w:t>
      </w:r>
      <w:r>
        <w:rPr>
          <w:rStyle w:val="165"/>
        </w:rPr>
        <w:t>status</w:t>
      </w:r>
      <w:r>
        <w:t xml:space="preserve"> 强制改审核状态）</w:t>
      </w:r>
    </w:p>
    <w:p w14:paraId="3E179FCD">
      <w:pPr>
        <w:pStyle w:val="5"/>
      </w:pPr>
      <w:r>
        <w:t>只读表</w:t>
      </w:r>
    </w:p>
    <w:p w14:paraId="6F6AA723">
      <w:r>
        <w:rPr>
          <w:rStyle w:val="165"/>
        </w:rPr>
        <w:t>region</w:t>
      </w:r>
    </w:p>
    <w:p w14:paraId="7F976CF2">
      <w:pPr>
        <w:pStyle w:val="5"/>
      </w:pPr>
      <w:r>
        <w:t>接口清单（~15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1A0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0B39CA28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3E973AFB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2EBC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FE437FD">
            <w:pPr>
              <w:jc w:val="left"/>
            </w:pPr>
            <w:r>
              <w:t>专业库</w:t>
            </w:r>
          </w:p>
        </w:tc>
        <w:tc>
          <w:tcPr>
            <w:tcW w:w="4156" w:type="dxa"/>
          </w:tcPr>
          <w:p w14:paraId="39D8A431">
            <w:pPr>
              <w:jc w:val="left"/>
            </w:pPr>
            <w:r>
              <w:t>增/删/改/查/分页列表/上下线</w:t>
            </w:r>
          </w:p>
        </w:tc>
      </w:tr>
      <w:tr w14:paraId="4F92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769DE8">
            <w:pPr>
              <w:jc w:val="left"/>
            </w:pPr>
            <w:r>
              <w:t>历年录取数据</w:t>
            </w:r>
          </w:p>
        </w:tc>
        <w:tc>
          <w:tcPr>
            <w:tcW w:w="4156" w:type="dxa"/>
          </w:tcPr>
          <w:p w14:paraId="220123D1">
            <w:pPr>
              <w:jc w:val="left"/>
            </w:pPr>
            <w:r>
              <w:t>Excel模板下载、批量导入、列表查询、删除、发布</w:t>
            </w:r>
          </w:p>
        </w:tc>
      </w:tr>
      <w:tr w14:paraId="2A32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C28DAF5">
            <w:pPr>
              <w:jc w:val="left"/>
            </w:pPr>
            <w:r>
              <w:t>院校库（管控字段）</w:t>
            </w:r>
          </w:p>
        </w:tc>
        <w:tc>
          <w:tcPr>
            <w:tcW w:w="4156" w:type="dxa"/>
          </w:tcPr>
          <w:p w14:paraId="2B19A679">
            <w:pPr>
              <w:jc w:val="left"/>
            </w:pPr>
            <w:r>
              <w:t>列表查询、上下线、改985/211属性、强制改审核状态</w:t>
            </w:r>
          </w:p>
        </w:tc>
      </w:tr>
      <w:tr w14:paraId="10EB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6186BDA">
            <w:pPr>
              <w:jc w:val="left"/>
            </w:pPr>
            <w:r>
              <w:t>导入日志</w:t>
            </w:r>
          </w:p>
        </w:tc>
        <w:tc>
          <w:tcPr>
            <w:tcW w:w="4156" w:type="dxa"/>
          </w:tcPr>
          <w:p w14:paraId="4FE53347">
            <w:pPr>
              <w:jc w:val="left"/>
            </w:pPr>
            <w:r>
              <w:t>导入日志列表查询</w:t>
            </w:r>
          </w:p>
        </w:tc>
      </w:tr>
    </w:tbl>
    <w:p w14:paraId="6EA14142"/>
    <w:p w14:paraId="1E09D080">
      <w:pPr>
        <w:pStyle w:val="5"/>
      </w:pPr>
      <w:r>
        <w:t>难点 &amp; 任务量</w:t>
      </w:r>
    </w:p>
    <w:p w14:paraId="2D4B82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⚠️ Excel 导入是唯一难点 — 4 人日（M2 已经踩过坑可以请教）</w:t>
      </w:r>
    </w:p>
    <w:p w14:paraId="15DE27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专业库 CRUD：4 人日</w:t>
      </w:r>
    </w:p>
    <w:p w14:paraId="411C6C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历年录取数据 CRUD + 列表筛选：5 人日</w:t>
      </w:r>
    </w:p>
    <w:p w14:paraId="16BE34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院校库管控字段更新：3 人日</w:t>
      </w:r>
    </w:p>
    <w:p w14:paraId="543252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数据校验逻辑（导入时检查院校/专业是否存在）：3 人日</w:t>
      </w:r>
    </w:p>
    <w:p w14:paraId="3C8062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联调：2 人日</w:t>
      </w:r>
    </w:p>
    <w:p w14:paraId="4B276B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合计：22-26 人日</w:t>
      </w:r>
    </w:p>
    <w:p w14:paraId="300FDBB0">
      <w:pPr>
        <w:pStyle w:val="5"/>
      </w:pPr>
      <w:r>
        <w:t>提示</w:t>
      </w:r>
    </w:p>
    <w:p w14:paraId="245779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这个模块</w:t>
      </w:r>
      <w:r>
        <w:rPr>
          <w:b/>
        </w:rPr>
        <w:t>独立性最强</w:t>
      </w:r>
      <w:r>
        <w:t>，几乎不依赖别人</w:t>
      </w:r>
    </w:p>
    <w:p w14:paraId="7804E9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CRUD 接口非常套路化，M1 给你一个模板照着写就行</w:t>
      </w:r>
    </w:p>
    <w:p w14:paraId="2EAAD2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Excel 导入跟 M2 用同一个 EasyExcel 工具类，</w:t>
      </w:r>
      <w:r>
        <w:rPr>
          <w:b/>
        </w:rPr>
        <w:t>不用自己造轮子</w:t>
      </w:r>
    </w:p>
    <w:p w14:paraId="477EF54F">
      <w:pPr>
        <w:pStyle w:val="169"/>
        <w:pBdr>
          <w:top w:val="single" w:color="CCCCCC" w:sz="8" w:space="0"/>
        </w:pBdr>
        <w:spacing w:after="240"/>
      </w:pPr>
    </w:p>
    <w:p w14:paraId="0636F4B4">
      <w:pPr>
        <w:pStyle w:val="4"/>
      </w:pPr>
      <w:r>
        <w:t>M5— 运营端账号与审核</w:t>
      </w:r>
    </w:p>
    <w:p w14:paraId="41ECBE10">
      <w:pPr>
        <w:pStyle w:val="5"/>
      </w:pPr>
      <w:r>
        <w:t>一句话定位</w:t>
      </w:r>
    </w:p>
    <w:p w14:paraId="30CDE8F4">
      <w:r>
        <w:rPr>
          <w:b/>
        </w:rPr>
        <w:t>管理员账号管理 + 院校资质/简章审核流程，业务边界清晰</w:t>
      </w:r>
    </w:p>
    <w:p w14:paraId="755B62F1">
      <w:pPr>
        <w:pStyle w:val="5"/>
      </w:pPr>
      <w:r>
        <w:t>负责页面（3 个）</w:t>
      </w:r>
    </w:p>
    <w:p w14:paraId="7D93E8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管理员登录页</w:t>
      </w:r>
    </w:p>
    <w:p w14:paraId="7DB69A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管理员用户管理页（增删改查管理员、分配角色、启用/禁用）</w:t>
      </w:r>
    </w:p>
    <w:p w14:paraId="112E9B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资质审核页（院校提交的资质材料列表 → 通过/驳回，附审核意见）</w:t>
      </w:r>
    </w:p>
    <w:p w14:paraId="1C8D94B8">
      <w:pPr>
        <w:pStyle w:val="5"/>
      </w:pPr>
      <w:r>
        <w:t>主写表（2 张）</w:t>
      </w:r>
    </w:p>
    <w:p w14:paraId="2B57B1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admin</w:t>
      </w:r>
      <w:r>
        <w:t xml:space="preserve"> — 管理员账号</w:t>
      </w:r>
    </w:p>
    <w:p w14:paraId="7DCEA2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role</w:t>
      </w:r>
      <w:r>
        <w:t xml:space="preserve"> — 角色（只有 3 个预设角色：super</w:t>
      </w:r>
      <w:r>
        <w:rPr>
          <w:i/>
        </w:rPr>
        <w:t>admin / data</w:t>
      </w:r>
      <w:r>
        <w:t>admin / reviewer）</w:t>
      </w:r>
    </w:p>
    <w:p w14:paraId="521FE657">
      <w:pPr>
        <w:pStyle w:val="5"/>
      </w:pPr>
      <w:r>
        <w:t>部分写</w:t>
      </w:r>
    </w:p>
    <w:p w14:paraId="0A7DFC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institution_qualification</w:t>
      </w:r>
      <w:r>
        <w:t xml:space="preserve">：只改 </w:t>
      </w:r>
      <w:r>
        <w:rPr>
          <w:rStyle w:val="165"/>
        </w:rPr>
        <w:t>review_status</w:t>
      </w:r>
      <w:r>
        <w:t>、</w:t>
      </w:r>
      <w:r>
        <w:rPr>
          <w:rStyle w:val="165"/>
        </w:rPr>
        <w:t>review_comment</w:t>
      </w:r>
      <w:r>
        <w:t>、</w:t>
      </w:r>
      <w:r>
        <w:rPr>
          <w:rStyle w:val="165"/>
        </w:rPr>
        <w:t>reviewer_id</w:t>
      </w:r>
    </w:p>
    <w:p w14:paraId="3A4A1D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institution</w:t>
      </w:r>
      <w:r>
        <w:t xml:space="preserve">：审核通过后改 </w:t>
      </w:r>
      <w:r>
        <w:rPr>
          <w:rStyle w:val="165"/>
        </w:rPr>
        <w:t>status</w:t>
      </w:r>
      <w:r>
        <w:t xml:space="preserve"> 为"已通过"</w:t>
      </w:r>
    </w:p>
    <w:p w14:paraId="475C5287">
      <w:pPr>
        <w:pStyle w:val="5"/>
      </w:pPr>
      <w:r>
        <w:t>只读表</w:t>
      </w:r>
    </w:p>
    <w:p w14:paraId="28AD7F3F">
      <w:r>
        <w:rPr>
          <w:rStyle w:val="165"/>
        </w:rPr>
        <w:t>institution_user</w:t>
      </w:r>
      <w:r>
        <w:t>、</w:t>
      </w:r>
      <w:r>
        <w:rPr>
          <w:rStyle w:val="165"/>
        </w:rPr>
        <w:t>attachment</w:t>
      </w:r>
      <w:r>
        <w:t>（看资质附件）</w:t>
      </w:r>
    </w:p>
    <w:p w14:paraId="1E54A018">
      <w:pPr>
        <w:pStyle w:val="5"/>
      </w:pPr>
      <w:r>
        <w:t>接口清单（~12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D42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B151076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79694FB4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2931C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8FAD224">
            <w:pPr>
              <w:jc w:val="left"/>
            </w:pPr>
            <w:r>
              <w:t>管理员登录</w:t>
            </w:r>
          </w:p>
        </w:tc>
        <w:tc>
          <w:tcPr>
            <w:tcW w:w="4156" w:type="dxa"/>
          </w:tcPr>
          <w:p w14:paraId="1D0E1961">
            <w:pPr>
              <w:jc w:val="left"/>
            </w:pPr>
            <w:r>
              <w:t>登录、登出、改密码</w:t>
            </w:r>
          </w:p>
        </w:tc>
      </w:tr>
      <w:tr w14:paraId="621D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B6968D0">
            <w:pPr>
              <w:jc w:val="left"/>
            </w:pPr>
            <w:r>
              <w:t>管理员管理</w:t>
            </w:r>
          </w:p>
        </w:tc>
        <w:tc>
          <w:tcPr>
            <w:tcW w:w="4156" w:type="dxa"/>
          </w:tcPr>
          <w:p w14:paraId="18E0F750">
            <w:pPr>
              <w:jc w:val="left"/>
            </w:pPr>
            <w:r>
              <w:t>增/删/改/查/分页列表、启用/禁用、分配角色</w:t>
            </w:r>
          </w:p>
        </w:tc>
      </w:tr>
      <w:tr w14:paraId="0E08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A82720E">
            <w:pPr>
              <w:jc w:val="left"/>
            </w:pPr>
            <w:r>
              <w:t>角色管理</w:t>
            </w:r>
          </w:p>
        </w:tc>
        <w:tc>
          <w:tcPr>
            <w:tcW w:w="4156" w:type="dxa"/>
          </w:tcPr>
          <w:p w14:paraId="38D4C4FA">
            <w:pPr>
              <w:jc w:val="left"/>
            </w:pPr>
            <w:r>
              <w:t>角色列表（只需查询，3个预设角色不用增删）</w:t>
            </w:r>
          </w:p>
        </w:tc>
      </w:tr>
      <w:tr w14:paraId="15C0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E4D38C7">
            <w:pPr>
              <w:jc w:val="left"/>
            </w:pPr>
            <w:r>
              <w:t>资质审核</w:t>
            </w:r>
          </w:p>
        </w:tc>
        <w:tc>
          <w:tcPr>
            <w:tcW w:w="4156" w:type="dxa"/>
          </w:tcPr>
          <w:p w14:paraId="2F5F31B1">
            <w:pPr>
              <w:jc w:val="left"/>
            </w:pPr>
            <w:r>
              <w:t>待审核列表、查资质详情、通过、驳回（附意见）、审核历史</w:t>
            </w:r>
          </w:p>
        </w:tc>
      </w:tr>
    </w:tbl>
    <w:p w14:paraId="0A02BC3D"/>
    <w:p w14:paraId="498B44F0">
      <w:pPr>
        <w:pStyle w:val="5"/>
      </w:pPr>
      <w:r>
        <w:t>难点 &amp; 任务量</w:t>
      </w:r>
    </w:p>
    <w:p w14:paraId="7DCB19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管理员 CRUD + 角色分配：5 人日</w:t>
      </w:r>
    </w:p>
    <w:p w14:paraId="2142453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资质审核流程（包含审核通过后联动改 institution.status）：6 人日</w:t>
      </w:r>
    </w:p>
    <w:p w14:paraId="1BB390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登录鉴权（接 M1 的 JWT 框架）：3 人日</w:t>
      </w:r>
    </w:p>
    <w:p w14:paraId="1FBD81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附件预览/下载：3 人日</w:t>
      </w:r>
    </w:p>
    <w:p w14:paraId="553D8F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联调：3 人日</w:t>
      </w:r>
    </w:p>
    <w:p w14:paraId="49DDBB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合计：20-24 人日</w:t>
      </w:r>
    </w:p>
    <w:p w14:paraId="6FBFC386">
      <w:pPr>
        <w:pStyle w:val="5"/>
      </w:pPr>
      <w:r>
        <w:t>提示</w:t>
      </w:r>
    </w:p>
    <w:p w14:paraId="1B11A5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权限简化后只有 3 个角色硬编码，</w:t>
      </w:r>
      <w:r>
        <w:rPr>
          <w:b/>
        </w:rPr>
        <w:t>不用做权限分配的复杂界面</w:t>
      </w:r>
      <w:r>
        <w:t>，下拉框选角色就完事</w:t>
      </w:r>
    </w:p>
    <w:p w14:paraId="4088BC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审核流程逻辑简单：列表 → 点详情 → 按通过/驳回按钮 → 改一个字段，</w:t>
      </w:r>
      <w:r>
        <w:rPr>
          <w:b/>
        </w:rPr>
        <w:t>没有复杂状态机</w:t>
      </w:r>
    </w:p>
    <w:p w14:paraId="1E98CD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跟 M2 强配合（M2 写入资质，你审核），约好字段含义即可</w:t>
      </w:r>
    </w:p>
    <w:p w14:paraId="3FE01757">
      <w:pPr>
        <w:pStyle w:val="169"/>
        <w:pBdr>
          <w:top w:val="single" w:color="CCCCCC" w:sz="8" w:space="0"/>
        </w:pBdr>
        <w:spacing w:after="240"/>
      </w:pPr>
    </w:p>
    <w:p w14:paraId="28536188">
      <w:pPr>
        <w:pStyle w:val="4"/>
      </w:pPr>
      <w:r>
        <w:t>M6 — 运营功能 + 前端基建</w:t>
      </w:r>
    </w:p>
    <w:p w14:paraId="2067D7EC">
      <w:pPr>
        <w:pStyle w:val="5"/>
      </w:pPr>
      <w:r>
        <w:t>一句话定位</w:t>
      </w:r>
    </w:p>
    <w:p w14:paraId="247C7BAE">
      <w:r>
        <w:rPr>
          <w:b/>
        </w:rPr>
        <w:t>前端项目搭建者 + 数据大屏 + 招生简章审核</w:t>
      </w:r>
    </w:p>
    <w:p w14:paraId="42A5CA7D">
      <w:pPr>
        <w:pStyle w:val="5"/>
      </w:pPr>
      <w:r>
        <w:t>负责页面（2 个 + 前端基建）</w:t>
      </w:r>
    </w:p>
    <w:p w14:paraId="2032EF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运营端工作台/仪表盘（全局数据监控、各种统计图表、ECharts 大屏）</w:t>
      </w:r>
    </w:p>
    <w:p w14:paraId="062A38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招生简章统一管理页（所有院校简章列表、AI 提取复核、规则入库、审核）</w:t>
      </w:r>
    </w:p>
    <w:p w14:paraId="21152565">
      <w:pPr>
        <w:pStyle w:val="5"/>
      </w:pPr>
      <w:r>
        <w:t>主写表（1 张）</w:t>
      </w:r>
    </w:p>
    <w:p w14:paraId="7B80CE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login_record</w:t>
      </w:r>
      <w:r>
        <w:t xml:space="preserve"> — 所有登录拦截器写入（一个 AOP 切面搞定）</w:t>
      </w:r>
    </w:p>
    <w:p w14:paraId="3014A3FA">
      <w:pPr>
        <w:pStyle w:val="5"/>
      </w:pPr>
      <w:r>
        <w:t>部分写</w:t>
      </w:r>
    </w:p>
    <w:p w14:paraId="7D74C6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165"/>
        </w:rPr>
        <w:t>admission_guide</w:t>
      </w:r>
      <w:r>
        <w:t xml:space="preserve">：只改 </w:t>
      </w:r>
      <w:r>
        <w:rPr>
          <w:rStyle w:val="165"/>
        </w:rPr>
        <w:t>review_status</w:t>
      </w:r>
      <w:r>
        <w:t>、</w:t>
      </w:r>
      <w:r>
        <w:rPr>
          <w:rStyle w:val="165"/>
        </w:rPr>
        <w:t>review_comment</w:t>
      </w:r>
      <w:r>
        <w:t>、</w:t>
      </w:r>
      <w:r>
        <w:rPr>
          <w:rStyle w:val="165"/>
        </w:rPr>
        <w:t>reviewer_id</w:t>
      </w:r>
    </w:p>
    <w:p w14:paraId="55CF9AC6">
      <w:pPr>
        <w:pStyle w:val="5"/>
      </w:pPr>
      <w:r>
        <w:t>只读表</w:t>
      </w:r>
    </w:p>
    <w:p w14:paraId="475B4086">
      <w:r>
        <w:rPr>
          <w:b/>
        </w:rPr>
        <w:t>几乎所有表</w:t>
      </w:r>
      <w:r>
        <w:t>（仪表盘要 COUNT/GROUP BY 各种数据）</w:t>
      </w:r>
    </w:p>
    <w:p w14:paraId="25CB4CA5">
      <w:pPr>
        <w:pStyle w:val="5"/>
      </w:pPr>
      <w:r>
        <w:t>额外职责（前端基建）</w:t>
      </w:r>
    </w:p>
    <w:p w14:paraId="583A6C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Vue 3 项目脚手架搭建</w:t>
      </w:r>
      <w:r>
        <w:t>（Vite + Vue3 + Pinia + Vue Router + Element Plus + Axios + ECharts）</w:t>
      </w:r>
    </w:p>
    <w:p w14:paraId="2C8B4E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三端目录划分</w:t>
      </w:r>
      <w:r>
        <w:t>（考生端 / 院校端 / 运营端共用一套 Vue 工程还是分三个工程，组长定）</w:t>
      </w:r>
    </w:p>
    <w:p w14:paraId="01C9C5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公共组件库</w:t>
      </w:r>
      <w:r>
        <w:t>（封装请求拦截器、登录态判断、通用表格、通用表单）</w:t>
      </w:r>
    </w:p>
    <w:p w14:paraId="4401CC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🌟 </w:t>
      </w:r>
      <w:r>
        <w:rPr>
          <w:b/>
        </w:rPr>
        <w:t>登录拦截 AOP</w:t>
      </w:r>
      <w:r>
        <w:t xml:space="preserve">（每次登录写 </w:t>
      </w:r>
      <w:r>
        <w:rPr>
          <w:rStyle w:val="165"/>
        </w:rPr>
        <w:t>login_record</w:t>
      </w:r>
      <w:r>
        <w:t>）</w:t>
      </w:r>
    </w:p>
    <w:p w14:paraId="04489652">
      <w:pPr>
        <w:pStyle w:val="5"/>
      </w:pPr>
      <w:r>
        <w:t>接口清单（~10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DF6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70CE621F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4156" w:type="dxa"/>
            <w:shd w:val="clear" w:color="auto" w:fill="F2F2F2"/>
          </w:tcPr>
          <w:p w14:paraId="4D0FDFFA">
            <w:pPr>
              <w:jc w:val="left"/>
            </w:pPr>
            <w:r>
              <w:rPr>
                <w:b/>
              </w:rPr>
              <w:t>接口</w:t>
            </w:r>
          </w:p>
        </w:tc>
      </w:tr>
      <w:tr w14:paraId="3A2A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6DA4DD5">
            <w:pPr>
              <w:jc w:val="left"/>
            </w:pPr>
            <w:r>
              <w:t>仪表盘</w:t>
            </w:r>
          </w:p>
        </w:tc>
        <w:tc>
          <w:tcPr>
            <w:tcW w:w="4156" w:type="dxa"/>
          </w:tcPr>
          <w:p w14:paraId="6D00E792">
            <w:pPr>
              <w:jc w:val="left"/>
            </w:pPr>
            <w:r>
              <w:t>总览统计（用户数/院校数/方案数/今日活跃）、近30天趋势、Top10热门院校、各省考生分布</w:t>
            </w:r>
          </w:p>
        </w:tc>
      </w:tr>
      <w:tr w14:paraId="46E0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8037E97">
            <w:pPr>
              <w:jc w:val="left"/>
            </w:pPr>
            <w:r>
              <w:t>招生简章审核</w:t>
            </w:r>
          </w:p>
        </w:tc>
        <w:tc>
          <w:tcPr>
            <w:tcW w:w="4156" w:type="dxa"/>
          </w:tcPr>
          <w:p w14:paraId="32C0B5FF">
            <w:pPr>
              <w:jc w:val="left"/>
            </w:pPr>
            <w:r>
              <w:t>待审核列表、查详情、通过、驳回、AI提取结果复核</w:t>
            </w:r>
          </w:p>
        </w:tc>
      </w:tr>
      <w:tr w14:paraId="12AC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429DFA">
            <w:pPr>
              <w:jc w:val="left"/>
            </w:pPr>
            <w:r>
              <w:t>登录日志</w:t>
            </w:r>
          </w:p>
        </w:tc>
        <w:tc>
          <w:tcPr>
            <w:tcW w:w="4156" w:type="dxa"/>
          </w:tcPr>
          <w:p w14:paraId="59CFFD0F">
            <w:pPr>
              <w:jc w:val="left"/>
            </w:pPr>
            <w:r>
              <w:t>登录记录列表查询</w:t>
            </w:r>
          </w:p>
        </w:tc>
      </w:tr>
    </w:tbl>
    <w:p w14:paraId="611A4ADD"/>
    <w:p w14:paraId="6E246157">
      <w:pPr>
        <w:pStyle w:val="5"/>
      </w:pPr>
      <w:r>
        <w:t>难点 &amp; 任务量</w:t>
      </w:r>
    </w:p>
    <w:p w14:paraId="0E42C5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🌟 Vue 项目搭建 + 公共组件：8 人日</w:t>
      </w:r>
    </w:p>
    <w:p w14:paraId="2E1E1C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仪表盘 ECharts 数据可视化（多图表）：6 人日</w:t>
      </w:r>
    </w:p>
    <w:p w14:paraId="35F354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招生简章审核：5 人日</w:t>
      </w:r>
    </w:p>
    <w:p w14:paraId="36E938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登录拦截 AOP + 日志查询：3 人日</w:t>
      </w:r>
    </w:p>
    <w:p w14:paraId="5ED21F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联调 + 帮助其他组员调前端：6 人日</w:t>
      </w:r>
    </w:p>
    <w:p w14:paraId="0A1B3E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合计：28-32 人日</w:t>
      </w:r>
    </w:p>
    <w:p w14:paraId="5EE20EAB">
      <w:bookmarkStart w:id="0" w:name="_GoBack"/>
      <w:bookmarkEnd w:id="0"/>
    </w:p>
    <w:p w14:paraId="33DAFC03">
      <w:pPr>
        <w:pStyle w:val="169"/>
        <w:pBdr>
          <w:top w:val="single" w:color="CCCCCC" w:sz="8" w:space="0"/>
        </w:pBdr>
        <w:spacing w:after="240"/>
      </w:pPr>
    </w:p>
    <w:p w14:paraId="09E90AD0">
      <w:pPr>
        <w:pStyle w:val="4"/>
      </w:pPr>
      <w:r>
        <w:t>6 周开发节奏建议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3510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shd w:val="clear" w:color="auto" w:fill="F2F2F2"/>
          </w:tcPr>
          <w:p w14:paraId="560C25C3">
            <w:pPr>
              <w:jc w:val="left"/>
            </w:pPr>
            <w:r>
              <w:rPr>
                <w:b/>
              </w:rPr>
              <w:t>周次</w:t>
            </w:r>
          </w:p>
        </w:tc>
        <w:tc>
          <w:tcPr>
            <w:tcW w:w="1187" w:type="dxa"/>
            <w:shd w:val="clear" w:color="auto" w:fill="F2F2F2"/>
          </w:tcPr>
          <w:p w14:paraId="7DE985EB">
            <w:pPr>
              <w:jc w:val="left"/>
            </w:pPr>
            <w:r>
              <w:rPr>
                <w:b/>
              </w:rPr>
              <w:t>M1</w:t>
            </w:r>
          </w:p>
        </w:tc>
        <w:tc>
          <w:tcPr>
            <w:tcW w:w="1187" w:type="dxa"/>
            <w:shd w:val="clear" w:color="auto" w:fill="F2F2F2"/>
          </w:tcPr>
          <w:p w14:paraId="449B1CF3">
            <w:pPr>
              <w:jc w:val="left"/>
            </w:pPr>
            <w:r>
              <w:rPr>
                <w:b/>
              </w:rPr>
              <w:t>M2</w:t>
            </w:r>
          </w:p>
        </w:tc>
        <w:tc>
          <w:tcPr>
            <w:tcW w:w="1187" w:type="dxa"/>
            <w:shd w:val="clear" w:color="auto" w:fill="F2F2F2"/>
          </w:tcPr>
          <w:p w14:paraId="4AB73C23">
            <w:pPr>
              <w:jc w:val="left"/>
            </w:pPr>
            <w:r>
              <w:rPr>
                <w:b/>
              </w:rPr>
              <w:t>M3</w:t>
            </w:r>
          </w:p>
        </w:tc>
        <w:tc>
          <w:tcPr>
            <w:tcW w:w="1187" w:type="dxa"/>
            <w:shd w:val="clear" w:color="auto" w:fill="F2F2F2"/>
          </w:tcPr>
          <w:p w14:paraId="7F6FD966">
            <w:pPr>
              <w:jc w:val="left"/>
            </w:pPr>
            <w:r>
              <w:rPr>
                <w:b/>
              </w:rPr>
              <w:t>M4</w:t>
            </w:r>
          </w:p>
        </w:tc>
        <w:tc>
          <w:tcPr>
            <w:tcW w:w="1187" w:type="dxa"/>
            <w:shd w:val="clear" w:color="auto" w:fill="F2F2F2"/>
          </w:tcPr>
          <w:p w14:paraId="7ECC65EA">
            <w:pPr>
              <w:jc w:val="left"/>
            </w:pPr>
            <w:r>
              <w:rPr>
                <w:b/>
              </w:rPr>
              <w:t>M5</w:t>
            </w:r>
          </w:p>
        </w:tc>
        <w:tc>
          <w:tcPr>
            <w:tcW w:w="1187" w:type="dxa"/>
            <w:shd w:val="clear" w:color="auto" w:fill="F2F2F2"/>
          </w:tcPr>
          <w:p w14:paraId="529E9EE4">
            <w:pPr>
              <w:jc w:val="left"/>
            </w:pPr>
            <w:r>
              <w:rPr>
                <w:b/>
              </w:rPr>
              <w:t>M6</w:t>
            </w:r>
          </w:p>
        </w:tc>
      </w:tr>
      <w:tr w14:paraId="3CBF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D9CE467">
            <w:pPr>
              <w:jc w:val="left"/>
            </w:pPr>
            <w:r>
              <w:rPr>
                <w:b/>
              </w:rPr>
              <w:t>第1周</w:t>
            </w:r>
          </w:p>
        </w:tc>
        <w:tc>
          <w:tcPr>
            <w:tcW w:w="1187" w:type="dxa"/>
          </w:tcPr>
          <w:p w14:paraId="671262AA">
            <w:pPr>
              <w:jc w:val="left"/>
            </w:pPr>
            <w:r>
              <w:t>🌟搭骨架+建表+JWT</w:t>
            </w:r>
          </w:p>
        </w:tc>
        <w:tc>
          <w:tcPr>
            <w:tcW w:w="1187" w:type="dxa"/>
          </w:tcPr>
          <w:p w14:paraId="3945FF0F">
            <w:pPr>
              <w:jc w:val="left"/>
            </w:pPr>
            <w:r>
              <w:t>院校注册资质</w:t>
            </w:r>
          </w:p>
        </w:tc>
        <w:tc>
          <w:tcPr>
            <w:tcW w:w="1187" w:type="dxa"/>
          </w:tcPr>
          <w:p w14:paraId="5D545503">
            <w:pPr>
              <w:jc w:val="left"/>
            </w:pPr>
            <w:r>
              <w:t>等待，先学Vue</w:t>
            </w:r>
          </w:p>
        </w:tc>
        <w:tc>
          <w:tcPr>
            <w:tcW w:w="1187" w:type="dxa"/>
          </w:tcPr>
          <w:p w14:paraId="331BE123">
            <w:pPr>
              <w:jc w:val="left"/>
            </w:pPr>
            <w:r>
              <w:t>专业库CRUD</w:t>
            </w:r>
          </w:p>
        </w:tc>
        <w:tc>
          <w:tcPr>
            <w:tcW w:w="1187" w:type="dxa"/>
          </w:tcPr>
          <w:p w14:paraId="3CAA6B9E">
            <w:pPr>
              <w:jc w:val="left"/>
            </w:pPr>
            <w:r>
              <w:t>管理员CRUD</w:t>
            </w:r>
          </w:p>
        </w:tc>
        <w:tc>
          <w:tcPr>
            <w:tcW w:w="1187" w:type="dxa"/>
          </w:tcPr>
          <w:p w14:paraId="1DBF2209">
            <w:pPr>
              <w:jc w:val="left"/>
            </w:pPr>
            <w:r>
              <w:t>🌟搭Vue+公共组件</w:t>
            </w:r>
          </w:p>
        </w:tc>
      </w:tr>
      <w:tr w14:paraId="5387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232E685">
            <w:pPr>
              <w:jc w:val="left"/>
            </w:pPr>
            <w:r>
              <w:rPr>
                <w:b/>
              </w:rPr>
              <w:t>第2周</w:t>
            </w:r>
          </w:p>
        </w:tc>
        <w:tc>
          <w:tcPr>
            <w:tcW w:w="1187" w:type="dxa"/>
          </w:tcPr>
          <w:p w14:paraId="5DA1FD09">
            <w:pPr>
              <w:jc w:val="left"/>
            </w:pPr>
            <w:r>
              <w:t>注册登录+成绩录入</w:t>
            </w:r>
          </w:p>
        </w:tc>
        <w:tc>
          <w:tcPr>
            <w:tcW w:w="1187" w:type="dxa"/>
          </w:tcPr>
          <w:p w14:paraId="5FBF9C1A">
            <w:pPr>
              <w:jc w:val="left"/>
            </w:pPr>
            <w:r>
              <w:t>招生计划CRUD</w:t>
            </w:r>
          </w:p>
        </w:tc>
        <w:tc>
          <w:tcPr>
            <w:tcW w:w="1187" w:type="dxa"/>
          </w:tcPr>
          <w:p w14:paraId="0CAA2F8B">
            <w:pPr>
              <w:jc w:val="left"/>
            </w:pPr>
            <w:r>
              <w:t>院校检索（连M2假数据）</w:t>
            </w:r>
          </w:p>
        </w:tc>
        <w:tc>
          <w:tcPr>
            <w:tcW w:w="1187" w:type="dxa"/>
          </w:tcPr>
          <w:p w14:paraId="6D0CF45C">
            <w:pPr>
              <w:jc w:val="left"/>
            </w:pPr>
            <w:r>
              <w:t>历年录取导入</w:t>
            </w:r>
          </w:p>
        </w:tc>
        <w:tc>
          <w:tcPr>
            <w:tcW w:w="1187" w:type="dxa"/>
          </w:tcPr>
          <w:p w14:paraId="68B5D4AB">
            <w:pPr>
              <w:jc w:val="left"/>
            </w:pPr>
            <w:r>
              <w:t>角色+登录</w:t>
            </w:r>
          </w:p>
        </w:tc>
        <w:tc>
          <w:tcPr>
            <w:tcW w:w="1187" w:type="dxa"/>
          </w:tcPr>
          <w:p w14:paraId="654AC2D0">
            <w:pPr>
              <w:jc w:val="left"/>
            </w:pPr>
            <w:r>
              <w:t>仪表盘大屏</w:t>
            </w:r>
          </w:p>
        </w:tc>
      </w:tr>
      <w:tr w14:paraId="5808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4B633AFC">
            <w:pPr>
              <w:jc w:val="left"/>
            </w:pPr>
            <w:r>
              <w:rPr>
                <w:b/>
              </w:rPr>
              <w:t>第3周</w:t>
            </w:r>
          </w:p>
        </w:tc>
        <w:tc>
          <w:tcPr>
            <w:tcW w:w="1187" w:type="dxa"/>
          </w:tcPr>
          <w:p w14:paraId="64A47826">
            <w:pPr>
              <w:jc w:val="left"/>
            </w:pPr>
            <w:r>
              <w:t>AI对话集成</w:t>
            </w:r>
          </w:p>
        </w:tc>
        <w:tc>
          <w:tcPr>
            <w:tcW w:w="1187" w:type="dxa"/>
          </w:tcPr>
          <w:p w14:paraId="7882777F">
            <w:pPr>
              <w:jc w:val="left"/>
            </w:pPr>
            <w:r>
              <w:t>Excel批量导入</w:t>
            </w:r>
          </w:p>
        </w:tc>
        <w:tc>
          <w:tcPr>
            <w:tcW w:w="1187" w:type="dxa"/>
          </w:tcPr>
          <w:p w14:paraId="6CDE3968">
            <w:pPr>
              <w:jc w:val="left"/>
            </w:pPr>
            <w:r>
              <w:t>院校详情</w:t>
            </w:r>
          </w:p>
        </w:tc>
        <w:tc>
          <w:tcPr>
            <w:tcW w:w="1187" w:type="dxa"/>
          </w:tcPr>
          <w:p w14:paraId="1CE0DE0C">
            <w:pPr>
              <w:jc w:val="left"/>
            </w:pPr>
            <w:r>
              <w:t>院校库管控</w:t>
            </w:r>
          </w:p>
        </w:tc>
        <w:tc>
          <w:tcPr>
            <w:tcW w:w="1187" w:type="dxa"/>
          </w:tcPr>
          <w:p w14:paraId="1430EE2B">
            <w:pPr>
              <w:jc w:val="left"/>
            </w:pPr>
            <w:r>
              <w:t>资质审核流程</w:t>
            </w:r>
          </w:p>
        </w:tc>
        <w:tc>
          <w:tcPr>
            <w:tcW w:w="1187" w:type="dxa"/>
          </w:tcPr>
          <w:p w14:paraId="48CF6407">
            <w:pPr>
              <w:jc w:val="left"/>
            </w:pPr>
            <w:r>
              <w:t>简章审核</w:t>
            </w:r>
          </w:p>
        </w:tc>
      </w:tr>
      <w:tr w14:paraId="35B6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079F10AE">
            <w:pPr>
              <w:jc w:val="left"/>
            </w:pPr>
            <w:r>
              <w:rPr>
                <w:b/>
              </w:rPr>
              <w:t>第4周</w:t>
            </w:r>
          </w:p>
        </w:tc>
        <w:tc>
          <w:tcPr>
            <w:tcW w:w="1187" w:type="dxa"/>
          </w:tcPr>
          <w:p w14:paraId="14756E3A">
            <w:pPr>
              <w:jc w:val="left"/>
            </w:pPr>
            <w:r>
              <w:t>志愿生成算法</w:t>
            </w:r>
          </w:p>
        </w:tc>
        <w:tc>
          <w:tcPr>
            <w:tcW w:w="1187" w:type="dxa"/>
          </w:tcPr>
          <w:p w14:paraId="0EE07077">
            <w:pPr>
              <w:jc w:val="left"/>
            </w:pPr>
            <w:r>
              <w:t>招生简章AI提取</w:t>
            </w:r>
          </w:p>
        </w:tc>
        <w:tc>
          <w:tcPr>
            <w:tcW w:w="1187" w:type="dxa"/>
          </w:tcPr>
          <w:p w14:paraId="42F4C5C4">
            <w:pPr>
              <w:jc w:val="left"/>
            </w:pPr>
            <w:r>
              <w:t>收藏功能</w:t>
            </w:r>
          </w:p>
        </w:tc>
        <w:tc>
          <w:tcPr>
            <w:tcW w:w="1187" w:type="dxa"/>
          </w:tcPr>
          <w:p w14:paraId="0FE5F8E7">
            <w:pPr>
              <w:jc w:val="left"/>
            </w:pPr>
            <w:r>
              <w:t>数据校验</w:t>
            </w:r>
          </w:p>
        </w:tc>
        <w:tc>
          <w:tcPr>
            <w:tcW w:w="1187" w:type="dxa"/>
          </w:tcPr>
          <w:p w14:paraId="6FC533D1">
            <w:pPr>
              <w:jc w:val="left"/>
            </w:pPr>
            <w:r>
              <w:t>流程联调</w:t>
            </w:r>
          </w:p>
        </w:tc>
        <w:tc>
          <w:tcPr>
            <w:tcW w:w="1187" w:type="dxa"/>
          </w:tcPr>
          <w:p w14:paraId="5BC5A69E">
            <w:pPr>
              <w:jc w:val="left"/>
            </w:pPr>
            <w:r>
              <w:t>登录日志</w:t>
            </w:r>
          </w:p>
        </w:tc>
      </w:tr>
      <w:tr w14:paraId="01CEA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596184C">
            <w:pPr>
              <w:jc w:val="left"/>
            </w:pPr>
            <w:r>
              <w:rPr>
                <w:b/>
              </w:rPr>
              <w:t>第5周</w:t>
            </w:r>
          </w:p>
        </w:tc>
        <w:tc>
          <w:tcPr>
            <w:tcW w:w="1187" w:type="dxa"/>
          </w:tcPr>
          <w:p w14:paraId="04A31143">
            <w:pPr>
              <w:jc w:val="left"/>
            </w:pPr>
            <w:r>
              <w:t>方案管理+导出PDF</w:t>
            </w:r>
          </w:p>
        </w:tc>
        <w:tc>
          <w:tcPr>
            <w:tcW w:w="1187" w:type="dxa"/>
          </w:tcPr>
          <w:p w14:paraId="03DE0BA3">
            <w:pPr>
              <w:jc w:val="left"/>
            </w:pPr>
            <w:r>
              <w:t>工作台</w:t>
            </w:r>
          </w:p>
        </w:tc>
        <w:tc>
          <w:tcPr>
            <w:tcW w:w="1187" w:type="dxa"/>
          </w:tcPr>
          <w:p w14:paraId="5ABDF665">
            <w:pPr>
              <w:jc w:val="left"/>
            </w:pPr>
            <w:r>
              <w:t>个人中心</w:t>
            </w:r>
          </w:p>
        </w:tc>
        <w:tc>
          <w:tcPr>
            <w:tcW w:w="1187" w:type="dxa"/>
          </w:tcPr>
          <w:p w14:paraId="3CC263B8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7184A55A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309F5543">
            <w:pPr>
              <w:jc w:val="left"/>
            </w:pPr>
            <w:r>
              <w:t>帮各组员调前端</w:t>
            </w:r>
          </w:p>
        </w:tc>
      </w:tr>
      <w:tr w14:paraId="1B9A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3D49400">
            <w:pPr>
              <w:jc w:val="left"/>
            </w:pPr>
            <w:r>
              <w:rPr>
                <w:b/>
              </w:rPr>
              <w:t>第6周</w:t>
            </w:r>
          </w:p>
        </w:tc>
        <w:tc>
          <w:tcPr>
            <w:tcW w:w="1187" w:type="dxa"/>
          </w:tcPr>
          <w:p w14:paraId="5C9C7D25">
            <w:pPr>
              <w:jc w:val="left"/>
            </w:pPr>
            <w:r>
              <w:t>联调救火</w:t>
            </w:r>
          </w:p>
        </w:tc>
        <w:tc>
          <w:tcPr>
            <w:tcW w:w="1187" w:type="dxa"/>
          </w:tcPr>
          <w:p w14:paraId="7F18A078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60152B3F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10FB01E6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3465D077">
            <w:pPr>
              <w:jc w:val="left"/>
            </w:pPr>
            <w:r>
              <w:t>联调</w:t>
            </w:r>
          </w:p>
        </w:tc>
        <w:tc>
          <w:tcPr>
            <w:tcW w:w="1187" w:type="dxa"/>
          </w:tcPr>
          <w:p w14:paraId="16240818">
            <w:pPr>
              <w:jc w:val="left"/>
            </w:pPr>
            <w:r>
              <w:t>联调</w:t>
            </w:r>
          </w:p>
        </w:tc>
      </w:tr>
      <w:tr w14:paraId="6B8A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D0B0004">
            <w:pPr>
              <w:jc w:val="left"/>
            </w:pPr>
            <w:r>
              <w:rPr>
                <w:b/>
              </w:rPr>
              <w:t>第7-8周</w:t>
            </w:r>
          </w:p>
        </w:tc>
        <w:tc>
          <w:tcPr>
            <w:tcW w:w="1187" w:type="dxa"/>
          </w:tcPr>
          <w:p w14:paraId="4085887B">
            <w:pPr>
              <w:jc w:val="left"/>
            </w:pPr>
            <w:r>
              <w:t>集成测试、Bug修复、文档、PPT、答辩准备</w:t>
            </w:r>
          </w:p>
        </w:tc>
        <w:tc>
          <w:tcPr>
            <w:tcW w:w="1187" w:type="dxa"/>
          </w:tcPr>
          <w:p w14:paraId="205CB844">
            <w:pPr>
              <w:jc w:val="left"/>
            </w:pPr>
          </w:p>
        </w:tc>
        <w:tc>
          <w:tcPr>
            <w:tcW w:w="1187" w:type="dxa"/>
          </w:tcPr>
          <w:p w14:paraId="5C1F6962">
            <w:pPr>
              <w:jc w:val="left"/>
            </w:pPr>
          </w:p>
        </w:tc>
        <w:tc>
          <w:tcPr>
            <w:tcW w:w="1187" w:type="dxa"/>
          </w:tcPr>
          <w:p w14:paraId="4B38463A">
            <w:pPr>
              <w:jc w:val="left"/>
            </w:pPr>
          </w:p>
        </w:tc>
        <w:tc>
          <w:tcPr>
            <w:tcW w:w="1187" w:type="dxa"/>
          </w:tcPr>
          <w:p w14:paraId="2580E7FD">
            <w:pPr>
              <w:jc w:val="left"/>
            </w:pPr>
          </w:p>
        </w:tc>
        <w:tc>
          <w:tcPr>
            <w:tcW w:w="1187" w:type="dxa"/>
          </w:tcPr>
          <w:p w14:paraId="0E76245B">
            <w:pPr>
              <w:jc w:val="left"/>
            </w:pPr>
          </w:p>
        </w:tc>
      </w:tr>
    </w:tbl>
    <w:p w14:paraId="19254806"/>
    <w:p w14:paraId="31A476EA">
      <w:pPr>
        <w:pStyle w:val="169"/>
        <w:pBdr>
          <w:top w:val="single" w:color="CCCCCC" w:sz="8" w:space="0"/>
        </w:pBdr>
        <w:spacing w:after="240"/>
      </w:pPr>
    </w:p>
    <w:p w14:paraId="632B9548">
      <w:pPr>
        <w:pStyle w:val="4"/>
      </w:pPr>
      <w:r>
        <w:t>关键风险与应对</w:t>
      </w:r>
    </w:p>
    <w:p w14:paraId="192D2C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M3 早期没数据可展示</w:t>
      </w:r>
    </w:p>
    <w:p w14:paraId="0D2F5EF4">
      <w:r>
        <w:t xml:space="preserve">   → 第1周末 M2、M4 各塞 50 条种子数据（院校 + 历年录取），M3 才能开工</w:t>
      </w:r>
    </w:p>
    <w:p w14:paraId="4AB600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M1 是单点故障</w:t>
      </w:r>
      <w:r>
        <w:t>（骨架不出来其他人都没法开工）</w:t>
      </w:r>
    </w:p>
    <w:p w14:paraId="7B83F915">
      <w:r>
        <w:t xml:space="preserve">   → 第1周强制必须出 Demo（能跑通一个 Hello World 接口 + Vue 登录页）</w:t>
      </w:r>
    </w:p>
    <w:p w14:paraId="5FAF6266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3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接口对接混乱</w:t>
      </w:r>
    </w:p>
    <w:p w14:paraId="469D1230">
      <w:r>
        <w:t xml:space="preserve">   → 强制要求：写完接口立刻在 Apifox/Knife4j 更新文档，谁不更新谁请奶茶</w:t>
      </w:r>
    </w:p>
    <w:p w14:paraId="3ED37089">
      <w:pPr>
        <w:pStyle w:val="169"/>
        <w:pBdr>
          <w:top w:val="single" w:color="CCCCCC" w:sz="8" w:space="0"/>
        </w:pBdr>
        <w:spacing w:after="240"/>
      </w:pPr>
    </w:p>
    <w:p w14:paraId="58A988EA">
      <w:pPr>
        <w:pStyle w:val="164"/>
        <w:pBdr>
          <w:left w:val="single" w:color="CCCCCC" w:sz="24" w:space="0"/>
        </w:pBdr>
        <w:shd w:val="clear" w:fill="F8F8F8"/>
      </w:pPr>
      <w:r>
        <w:t>本内容由 Coze AI 生成，请遵循相关法律法规及《人工智能生成合成内容标识办法》使用与传播。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45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706</Words>
  <Characters>930</Characters>
  <Lines>0</Lines>
  <Paragraphs>0</Paragraphs>
  <TotalTime>3</TotalTime>
  <ScaleCrop>false</ScaleCrop>
  <LinksUpToDate>false</LinksUpToDate>
  <CharactersWithSpaces>1009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WPS_1628221347</cp:lastModifiedBy>
  <dcterms:modified xsi:type="dcterms:W3CDTF">2026-06-05T02:41:34Z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142301443926420_0/project_7647427582186783028-generated/20260605/aa45604f-6861-406e-9170-ca9c77cd31fb/横向分工与任务量说明.md.docx","ReservedCode1":"","ContentPropagator":"001191110102MACQD9K64028705","PropagateID":"142301443926420#1780626705015","ReservedCode2":""}</vt:lpwstr>
  </property>
  <property fmtid="{D5CDD505-2E9C-101B-9397-08002B2CF9AE}" pid="3" name="KSOTemplateDocerSaveRecord">
    <vt:lpwstr>eyJoZGlkIjoiODg1ZmNhMDA0M2Y4MDMyM2UxMjYyM2VmNjcxMzNmNmIiLCJ1c2VySWQiOiIxMjM5Mjc1NzM0In0=</vt:lpwstr>
  </property>
  <property fmtid="{D5CDD505-2E9C-101B-9397-08002B2CF9AE}" pid="4" name="KSOProductBuildVer">
    <vt:lpwstr>2052-12.1.0.21915</vt:lpwstr>
  </property>
  <property fmtid="{D5CDD505-2E9C-101B-9397-08002B2CF9AE}" pid="5" name="ICV">
    <vt:lpwstr>2735BC84289A4777BD01DC1FD225C97E_12</vt:lpwstr>
  </property>
</Properties>
</file>